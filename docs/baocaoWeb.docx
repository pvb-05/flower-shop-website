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9CF4B">
      <w:pPr>
        <w:tabs>
          <w:tab w:val="left" w:pos="520"/>
        </w:tabs>
        <w:ind w:left="-567"/>
        <w:rPr>
          <w:szCs w:val="26"/>
        </w:rPr>
      </w:pPr>
      <w:r>
        <w:rPr>
          <w:i/>
          <w:szCs w:val="26"/>
        </w:rPr>
        <mc:AlternateContent>
          <mc:Choice Requires="wpg">
            <w:drawing>
              <wp:anchor distT="0" distB="0" distL="114300" distR="114300" simplePos="0" relativeHeight="251659264" behindDoc="0" locked="0" layoutInCell="1" allowOverlap="1">
                <wp:simplePos x="0" y="0"/>
                <wp:positionH relativeFrom="column">
                  <wp:posOffset>-257810</wp:posOffset>
                </wp:positionH>
                <wp:positionV relativeFrom="paragraph">
                  <wp:posOffset>-99060</wp:posOffset>
                </wp:positionV>
                <wp:extent cx="6081395" cy="9206230"/>
                <wp:effectExtent l="0" t="0" r="14605" b="13970"/>
                <wp:wrapNone/>
                <wp:docPr id="69" name="Group 69"/>
                <wp:cNvGraphicFramePr/>
                <a:graphic xmlns:a="http://schemas.openxmlformats.org/drawingml/2006/main">
                  <a:graphicData uri="http://schemas.microsoft.com/office/word/2010/wordprocessingGroup">
                    <wpg:wgp>
                      <wpg:cNvGrpSpPr/>
                      <wpg:grpSpPr>
                        <a:xfrm>
                          <a:off x="0" y="0"/>
                          <a:ext cx="6081395" cy="9206230"/>
                          <a:chOff x="1625" y="1003"/>
                          <a:chExt cx="9158" cy="14683"/>
                        </a:xfrm>
                      </wpg:grpSpPr>
                      <wps:wsp>
                        <wps:cNvPr id="2" name="Freeform 2"/>
                        <wps:cNvSpPr/>
                        <wps:spPr>
                          <a:xfrm>
                            <a:off x="9329" y="1003"/>
                            <a:ext cx="821" cy="854"/>
                          </a:xfrm>
                          <a:custGeom>
                            <a:avLst/>
                            <a:gdLst/>
                            <a:ahLst/>
                            <a:cxnLst/>
                            <a:rect l="0" t="0" r="0" b="0"/>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3" name="Freeform 3"/>
                        <wps:cNvSpPr/>
                        <wps:spPr>
                          <a:xfrm>
                            <a:off x="9780" y="1478"/>
                            <a:ext cx="77" cy="182"/>
                          </a:xfrm>
                          <a:custGeom>
                            <a:avLst/>
                            <a:gdLst/>
                            <a:ahLst/>
                            <a:cxnLst/>
                            <a:rect l="0" t="0" r="0" b="0"/>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4" name="Freeform 4"/>
                        <wps:cNvSpPr/>
                        <wps:spPr>
                          <a:xfrm>
                            <a:off x="9857" y="1655"/>
                            <a:ext cx="62" cy="87"/>
                          </a:xfrm>
                          <a:custGeom>
                            <a:avLst/>
                            <a:gdLst/>
                            <a:ahLst/>
                            <a:cxnLst/>
                            <a:rect l="0" t="0" r="0" b="0"/>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5" name="Freeform 5"/>
                        <wps:cNvSpPr/>
                        <wps:spPr>
                          <a:xfrm>
                            <a:off x="8513" y="1046"/>
                            <a:ext cx="1190" cy="614"/>
                          </a:xfrm>
                          <a:custGeom>
                            <a:avLst/>
                            <a:gdLst/>
                            <a:ahLst/>
                            <a:cxnLst/>
                            <a:rect l="0" t="0" r="0" b="0"/>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6" name="Freeform 6"/>
                        <wps:cNvSpPr/>
                        <wps:spPr>
                          <a:xfrm>
                            <a:off x="10106" y="1012"/>
                            <a:ext cx="648" cy="317"/>
                          </a:xfrm>
                          <a:custGeom>
                            <a:avLst/>
                            <a:gdLst/>
                            <a:ahLst/>
                            <a:cxnLst/>
                            <a:rect l="0" t="0" r="0" b="0"/>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7" name="Freeform 7"/>
                        <wps:cNvSpPr/>
                        <wps:spPr>
                          <a:xfrm>
                            <a:off x="10073" y="1171"/>
                            <a:ext cx="566" cy="652"/>
                          </a:xfrm>
                          <a:custGeom>
                            <a:avLst/>
                            <a:gdLst/>
                            <a:ahLst/>
                            <a:cxnLst/>
                            <a:rect l="0" t="0" r="0" b="0"/>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8" name="Freeform 8"/>
                        <wps:cNvSpPr/>
                        <wps:spPr>
                          <a:xfrm>
                            <a:off x="10126" y="1185"/>
                            <a:ext cx="523" cy="706"/>
                          </a:xfrm>
                          <a:custGeom>
                            <a:avLst/>
                            <a:gdLst/>
                            <a:ahLst/>
                            <a:cxnLst/>
                            <a:rect l="0" t="0" r="0" b="0"/>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9" name="Freeform 9"/>
                        <wps:cNvSpPr/>
                        <wps:spPr>
                          <a:xfrm>
                            <a:off x="9914" y="1843"/>
                            <a:ext cx="159" cy="192"/>
                          </a:xfrm>
                          <a:custGeom>
                            <a:avLst/>
                            <a:gdLst/>
                            <a:ahLst/>
                            <a:cxnLst/>
                            <a:rect l="0" t="0" r="0" b="0"/>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10" name="Freeform 10"/>
                        <wps:cNvSpPr/>
                        <wps:spPr>
                          <a:xfrm>
                            <a:off x="9958" y="1891"/>
                            <a:ext cx="153" cy="196"/>
                          </a:xfrm>
                          <a:custGeom>
                            <a:avLst/>
                            <a:gdLst/>
                            <a:ahLst/>
                            <a:cxnLst/>
                            <a:rect l="0" t="0" r="0" b="0"/>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11" name="Freeform 11"/>
                        <wps:cNvSpPr/>
                        <wps:spPr>
                          <a:xfrm>
                            <a:off x="10082" y="1843"/>
                            <a:ext cx="140" cy="182"/>
                          </a:xfrm>
                          <a:custGeom>
                            <a:avLst/>
                            <a:gdLst/>
                            <a:ahLst/>
                            <a:cxnLst/>
                            <a:rect l="0" t="0" r="0" b="0"/>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12" name="Freeform 12"/>
                        <wps:cNvSpPr/>
                        <wps:spPr>
                          <a:xfrm>
                            <a:off x="10097" y="1790"/>
                            <a:ext cx="686" cy="1027"/>
                          </a:xfrm>
                          <a:custGeom>
                            <a:avLst/>
                            <a:gdLst/>
                            <a:ahLst/>
                            <a:cxnLst/>
                            <a:rect l="0" t="0" r="0" b="0"/>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13" name="Freeform 13"/>
                        <wps:cNvSpPr/>
                        <wps:spPr>
                          <a:xfrm>
                            <a:off x="10255" y="2155"/>
                            <a:ext cx="149" cy="96"/>
                          </a:xfrm>
                          <a:custGeom>
                            <a:avLst/>
                            <a:gdLst/>
                            <a:ahLst/>
                            <a:cxnLst/>
                            <a:rect l="0" t="0" r="0" b="0"/>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14" name="Freeform 14"/>
                        <wps:cNvSpPr/>
                        <wps:spPr>
                          <a:xfrm>
                            <a:off x="10193" y="2083"/>
                            <a:ext cx="67" cy="76"/>
                          </a:xfrm>
                          <a:custGeom>
                            <a:avLst/>
                            <a:gdLst/>
                            <a:ahLst/>
                            <a:cxnLst/>
                            <a:rect l="0" t="0" r="0" b="0"/>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15" name="Freeform 15"/>
                        <wps:cNvSpPr/>
                        <wps:spPr>
                          <a:xfrm>
                            <a:off x="10260" y="2351"/>
                            <a:ext cx="490" cy="1488"/>
                          </a:xfrm>
                          <a:custGeom>
                            <a:avLst/>
                            <a:gdLst/>
                            <a:ahLst/>
                            <a:cxnLst/>
                            <a:rect l="0" t="0" r="0" b="0"/>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16" name="Freeform 16"/>
                        <wps:cNvSpPr/>
                        <wps:spPr>
                          <a:xfrm>
                            <a:off x="10524" y="1041"/>
                            <a:ext cx="250" cy="806"/>
                          </a:xfrm>
                          <a:custGeom>
                            <a:avLst/>
                            <a:gdLst/>
                            <a:ahLst/>
                            <a:cxnLst/>
                            <a:rect l="0" t="0" r="0" b="0"/>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17" name="Freeform 17"/>
                        <wps:cNvSpPr/>
                        <wps:spPr>
                          <a:xfrm>
                            <a:off x="9948" y="14812"/>
                            <a:ext cx="149" cy="173"/>
                          </a:xfrm>
                          <a:custGeom>
                            <a:avLst/>
                            <a:gdLst/>
                            <a:ahLst/>
                            <a:cxnLst/>
                            <a:rect l="0" t="0" r="0" b="0"/>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18" name="Freeform 18"/>
                        <wps:cNvSpPr/>
                        <wps:spPr>
                          <a:xfrm>
                            <a:off x="9314" y="14831"/>
                            <a:ext cx="821" cy="855"/>
                          </a:xfrm>
                          <a:custGeom>
                            <a:avLst/>
                            <a:gdLst/>
                            <a:ahLst/>
                            <a:cxnLst/>
                            <a:rect l="0" t="0" r="0" b="0"/>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19" name="Freeform 19"/>
                        <wps:cNvSpPr/>
                        <wps:spPr>
                          <a:xfrm>
                            <a:off x="9766" y="15028"/>
                            <a:ext cx="76" cy="183"/>
                          </a:xfrm>
                          <a:custGeom>
                            <a:avLst/>
                            <a:gdLst/>
                            <a:ahLst/>
                            <a:cxnLst/>
                            <a:rect l="0" t="0" r="0" b="0"/>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20" name="Freeform 20"/>
                        <wps:cNvSpPr/>
                        <wps:spPr>
                          <a:xfrm>
                            <a:off x="9842" y="14947"/>
                            <a:ext cx="63" cy="86"/>
                          </a:xfrm>
                          <a:custGeom>
                            <a:avLst/>
                            <a:gdLst/>
                            <a:ahLst/>
                            <a:cxnLst/>
                            <a:rect l="0" t="0" r="0" b="0"/>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21" name="Freeform 21"/>
                        <wps:cNvSpPr/>
                        <wps:spPr>
                          <a:xfrm>
                            <a:off x="8498" y="15028"/>
                            <a:ext cx="1191" cy="615"/>
                          </a:xfrm>
                          <a:custGeom>
                            <a:avLst/>
                            <a:gdLst/>
                            <a:ahLst/>
                            <a:cxnLst/>
                            <a:rect l="0" t="0" r="0" b="0"/>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22" name="Freeform 22"/>
                        <wps:cNvSpPr/>
                        <wps:spPr>
                          <a:xfrm>
                            <a:off x="10092" y="15359"/>
                            <a:ext cx="648" cy="317"/>
                          </a:xfrm>
                          <a:custGeom>
                            <a:avLst/>
                            <a:gdLst/>
                            <a:ahLst/>
                            <a:cxnLst/>
                            <a:rect l="0" t="0" r="0" b="0"/>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23" name="Freeform 23"/>
                        <wps:cNvSpPr/>
                        <wps:spPr>
                          <a:xfrm>
                            <a:off x="10058" y="14865"/>
                            <a:ext cx="567" cy="653"/>
                          </a:xfrm>
                          <a:custGeom>
                            <a:avLst/>
                            <a:gdLst/>
                            <a:ahLst/>
                            <a:cxnLst/>
                            <a:rect l="0" t="0" r="0" b="0"/>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24" name="Freeform 24"/>
                        <wps:cNvSpPr/>
                        <wps:spPr>
                          <a:xfrm>
                            <a:off x="10111" y="14798"/>
                            <a:ext cx="523" cy="705"/>
                          </a:xfrm>
                          <a:custGeom>
                            <a:avLst/>
                            <a:gdLst/>
                            <a:ahLst/>
                            <a:cxnLst/>
                            <a:rect l="0" t="0" r="0" b="0"/>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25" name="Freeform 25"/>
                        <wps:cNvSpPr/>
                        <wps:spPr>
                          <a:xfrm>
                            <a:off x="9900" y="14654"/>
                            <a:ext cx="158" cy="187"/>
                          </a:xfrm>
                          <a:custGeom>
                            <a:avLst/>
                            <a:gdLst/>
                            <a:ahLst/>
                            <a:cxnLst/>
                            <a:rect l="0" t="0" r="0" b="0"/>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26" name="Freeform 26"/>
                        <wps:cNvSpPr/>
                        <wps:spPr>
                          <a:xfrm>
                            <a:off x="9943" y="14601"/>
                            <a:ext cx="154" cy="197"/>
                          </a:xfrm>
                          <a:custGeom>
                            <a:avLst/>
                            <a:gdLst/>
                            <a:ahLst/>
                            <a:cxnLst/>
                            <a:rect l="0" t="0" r="0" b="0"/>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27" name="Freeform 27"/>
                        <wps:cNvSpPr/>
                        <wps:spPr>
                          <a:xfrm>
                            <a:off x="10068" y="14663"/>
                            <a:ext cx="139" cy="183"/>
                          </a:xfrm>
                          <a:custGeom>
                            <a:avLst/>
                            <a:gdLst/>
                            <a:ahLst/>
                            <a:cxnLst/>
                            <a:rect l="0" t="0" r="0" b="0"/>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28" name="Freeform 28"/>
                        <wps:cNvSpPr/>
                        <wps:spPr>
                          <a:xfrm>
                            <a:off x="10082" y="13871"/>
                            <a:ext cx="687" cy="1028"/>
                          </a:xfrm>
                          <a:custGeom>
                            <a:avLst/>
                            <a:gdLst/>
                            <a:ahLst/>
                            <a:cxnLst/>
                            <a:rect l="0" t="0" r="0" b="0"/>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29" name="Freeform 29"/>
                        <wps:cNvSpPr/>
                        <wps:spPr>
                          <a:xfrm>
                            <a:off x="10241" y="14433"/>
                            <a:ext cx="144" cy="96"/>
                          </a:xfrm>
                          <a:custGeom>
                            <a:avLst/>
                            <a:gdLst/>
                            <a:ahLst/>
                            <a:cxnLst/>
                            <a:rect l="0" t="0" r="0" b="0"/>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30" name="Freeform 30"/>
                        <wps:cNvSpPr/>
                        <wps:spPr>
                          <a:xfrm>
                            <a:off x="10178" y="14529"/>
                            <a:ext cx="68" cy="77"/>
                          </a:xfrm>
                          <a:custGeom>
                            <a:avLst/>
                            <a:gdLst/>
                            <a:ahLst/>
                            <a:cxnLst/>
                            <a:rect l="0" t="0" r="0" b="0"/>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31" name="Freeform 31"/>
                        <wps:cNvSpPr/>
                        <wps:spPr>
                          <a:xfrm>
                            <a:off x="10241" y="12849"/>
                            <a:ext cx="494" cy="1488"/>
                          </a:xfrm>
                          <a:custGeom>
                            <a:avLst/>
                            <a:gdLst/>
                            <a:ahLst/>
                            <a:cxnLst/>
                            <a:rect l="0" t="0" r="0" b="0"/>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32" name="Freeform 32"/>
                        <wps:cNvSpPr/>
                        <wps:spPr>
                          <a:xfrm>
                            <a:off x="10505" y="14841"/>
                            <a:ext cx="254" cy="811"/>
                          </a:xfrm>
                          <a:custGeom>
                            <a:avLst/>
                            <a:gdLst/>
                            <a:ahLst/>
                            <a:cxnLst/>
                            <a:rect l="0" t="0" r="0" b="0"/>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33" name="Freeform 33"/>
                        <wps:cNvSpPr/>
                        <wps:spPr>
                          <a:xfrm>
                            <a:off x="2292" y="1703"/>
                            <a:ext cx="149" cy="173"/>
                          </a:xfrm>
                          <a:custGeom>
                            <a:avLst/>
                            <a:gdLst/>
                            <a:ahLst/>
                            <a:cxnLst/>
                            <a:rect l="0" t="0" r="0" b="0"/>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34" name="Freeform 34"/>
                        <wps:cNvSpPr/>
                        <wps:spPr>
                          <a:xfrm>
                            <a:off x="2258" y="1003"/>
                            <a:ext cx="816" cy="854"/>
                          </a:xfrm>
                          <a:custGeom>
                            <a:avLst/>
                            <a:gdLst/>
                            <a:ahLst/>
                            <a:cxnLst/>
                            <a:rect l="0" t="0" r="0" b="0"/>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35" name="Freeform 35"/>
                        <wps:cNvSpPr/>
                        <wps:spPr>
                          <a:xfrm>
                            <a:off x="2546" y="1478"/>
                            <a:ext cx="77" cy="182"/>
                          </a:xfrm>
                          <a:custGeom>
                            <a:avLst/>
                            <a:gdLst/>
                            <a:ahLst/>
                            <a:cxnLst/>
                            <a:rect l="0" t="0" r="0" b="0"/>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36" name="Freeform 36"/>
                        <wps:cNvSpPr/>
                        <wps:spPr>
                          <a:xfrm>
                            <a:off x="2484" y="1655"/>
                            <a:ext cx="62" cy="87"/>
                          </a:xfrm>
                          <a:custGeom>
                            <a:avLst/>
                            <a:gdLst/>
                            <a:ahLst/>
                            <a:cxnLst/>
                            <a:rect l="0" t="0" r="0" b="0"/>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37" name="Freeform 37"/>
                        <wps:cNvSpPr/>
                        <wps:spPr>
                          <a:xfrm>
                            <a:off x="2700" y="1046"/>
                            <a:ext cx="1190" cy="614"/>
                          </a:xfrm>
                          <a:custGeom>
                            <a:avLst/>
                            <a:gdLst/>
                            <a:ahLst/>
                            <a:cxnLst/>
                            <a:rect l="0" t="0" r="0" b="0"/>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38" name="Freeform 38"/>
                        <wps:cNvSpPr/>
                        <wps:spPr>
                          <a:xfrm>
                            <a:off x="1654" y="1012"/>
                            <a:ext cx="643" cy="317"/>
                          </a:xfrm>
                          <a:custGeom>
                            <a:avLst/>
                            <a:gdLst/>
                            <a:ahLst/>
                            <a:cxnLst/>
                            <a:rect l="0" t="0" r="0" b="0"/>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39" name="Freeform 39"/>
                        <wps:cNvSpPr/>
                        <wps:spPr>
                          <a:xfrm>
                            <a:off x="1769" y="1171"/>
                            <a:ext cx="561" cy="652"/>
                          </a:xfrm>
                          <a:custGeom>
                            <a:avLst/>
                            <a:gdLst/>
                            <a:ahLst/>
                            <a:cxnLst/>
                            <a:rect l="0" t="0" r="0" b="0"/>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40" name="Freeform 40"/>
                        <wps:cNvSpPr/>
                        <wps:spPr>
                          <a:xfrm>
                            <a:off x="1754" y="1185"/>
                            <a:ext cx="524" cy="706"/>
                          </a:xfrm>
                          <a:custGeom>
                            <a:avLst/>
                            <a:gdLst/>
                            <a:ahLst/>
                            <a:cxnLst/>
                            <a:rect l="0" t="0" r="0" b="0"/>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41" name="Freeform 41"/>
                        <wps:cNvSpPr/>
                        <wps:spPr>
                          <a:xfrm>
                            <a:off x="2330" y="1843"/>
                            <a:ext cx="164" cy="192"/>
                          </a:xfrm>
                          <a:custGeom>
                            <a:avLst/>
                            <a:gdLst/>
                            <a:ahLst/>
                            <a:cxnLst/>
                            <a:rect l="0" t="0" r="0" b="0"/>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42" name="Freeform 42"/>
                        <wps:cNvSpPr/>
                        <wps:spPr>
                          <a:xfrm>
                            <a:off x="2297" y="1891"/>
                            <a:ext cx="149" cy="196"/>
                          </a:xfrm>
                          <a:custGeom>
                            <a:avLst/>
                            <a:gdLst/>
                            <a:ahLst/>
                            <a:cxnLst/>
                            <a:rect l="0" t="0" r="0" b="0"/>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43" name="Freeform 43"/>
                        <wps:cNvSpPr/>
                        <wps:spPr>
                          <a:xfrm>
                            <a:off x="2182" y="1843"/>
                            <a:ext cx="139" cy="182"/>
                          </a:xfrm>
                          <a:custGeom>
                            <a:avLst/>
                            <a:gdLst/>
                            <a:ahLst/>
                            <a:cxnLst/>
                            <a:rect l="0" t="0" r="0" b="0"/>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44" name="Freeform 44"/>
                        <wps:cNvSpPr/>
                        <wps:spPr>
                          <a:xfrm>
                            <a:off x="1625" y="1790"/>
                            <a:ext cx="681" cy="1027"/>
                          </a:xfrm>
                          <a:custGeom>
                            <a:avLst/>
                            <a:gdLst/>
                            <a:ahLst/>
                            <a:cxnLst/>
                            <a:rect l="0" t="0" r="0" b="0"/>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45" name="Freeform 45"/>
                        <wps:cNvSpPr/>
                        <wps:spPr>
                          <a:xfrm>
                            <a:off x="2004" y="2155"/>
                            <a:ext cx="149" cy="96"/>
                          </a:xfrm>
                          <a:custGeom>
                            <a:avLst/>
                            <a:gdLst/>
                            <a:ahLst/>
                            <a:cxnLst/>
                            <a:rect l="0" t="0" r="0" b="0"/>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46" name="Freeform 46"/>
                        <wps:cNvSpPr/>
                        <wps:spPr>
                          <a:xfrm>
                            <a:off x="2143" y="2083"/>
                            <a:ext cx="72" cy="76"/>
                          </a:xfrm>
                          <a:custGeom>
                            <a:avLst/>
                            <a:gdLst/>
                            <a:ahLst/>
                            <a:cxnLst/>
                            <a:rect l="0" t="0" r="0" b="0"/>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47" name="Freeform 47"/>
                        <wps:cNvSpPr/>
                        <wps:spPr>
                          <a:xfrm>
                            <a:off x="1654" y="2351"/>
                            <a:ext cx="494" cy="1488"/>
                          </a:xfrm>
                          <a:custGeom>
                            <a:avLst/>
                            <a:gdLst/>
                            <a:ahLst/>
                            <a:cxnLst/>
                            <a:rect l="0" t="0" r="0" b="0"/>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48" name="Freeform 48"/>
                        <wps:cNvSpPr/>
                        <wps:spPr>
                          <a:xfrm>
                            <a:off x="1630" y="1041"/>
                            <a:ext cx="254" cy="806"/>
                          </a:xfrm>
                          <a:custGeom>
                            <a:avLst/>
                            <a:gdLst/>
                            <a:ahLst/>
                            <a:cxnLst/>
                            <a:rect l="0" t="0" r="0" b="0"/>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49" name="Rectangles 49"/>
                        <wps:cNvSpPr/>
                        <wps:spPr>
                          <a:xfrm>
                            <a:off x="1759" y="4055"/>
                            <a:ext cx="82" cy="8506"/>
                          </a:xfrm>
                          <a:prstGeom prst="rect">
                            <a:avLst/>
                          </a:prstGeom>
                          <a:solidFill>
                            <a:srgbClr val="005196"/>
                          </a:solidFill>
                          <a:ln>
                            <a:noFill/>
                          </a:ln>
                        </wps:spPr>
                        <wps:bodyPr upright="1"/>
                      </wps:wsp>
                      <wps:wsp>
                        <wps:cNvPr id="50" name="Rectangles 50"/>
                        <wps:cNvSpPr/>
                        <wps:spPr>
                          <a:xfrm>
                            <a:off x="4087" y="1166"/>
                            <a:ext cx="4253" cy="86"/>
                          </a:xfrm>
                          <a:prstGeom prst="rect">
                            <a:avLst/>
                          </a:prstGeom>
                          <a:solidFill>
                            <a:srgbClr val="005196"/>
                          </a:solidFill>
                          <a:ln>
                            <a:noFill/>
                          </a:ln>
                        </wps:spPr>
                        <wps:bodyPr upright="1"/>
                      </wps:wsp>
                      <wps:wsp>
                        <wps:cNvPr id="51" name="Freeform 51"/>
                        <wps:cNvSpPr/>
                        <wps:spPr>
                          <a:xfrm>
                            <a:off x="2326" y="14812"/>
                            <a:ext cx="144" cy="173"/>
                          </a:xfrm>
                          <a:custGeom>
                            <a:avLst/>
                            <a:gdLst/>
                            <a:ahLst/>
                            <a:cxnLst/>
                            <a:rect l="0" t="0" r="0" b="0"/>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52" name="Freeform 52"/>
                        <wps:cNvSpPr/>
                        <wps:spPr>
                          <a:xfrm>
                            <a:off x="2287" y="14831"/>
                            <a:ext cx="816" cy="855"/>
                          </a:xfrm>
                          <a:custGeom>
                            <a:avLst/>
                            <a:gdLst/>
                            <a:ahLst/>
                            <a:cxnLst/>
                            <a:rect l="0" t="0" r="0" b="0"/>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53" name="Freeform 53"/>
                        <wps:cNvSpPr/>
                        <wps:spPr>
                          <a:xfrm>
                            <a:off x="2575" y="15028"/>
                            <a:ext cx="77" cy="183"/>
                          </a:xfrm>
                          <a:custGeom>
                            <a:avLst/>
                            <a:gdLst/>
                            <a:ahLst/>
                            <a:cxnLst/>
                            <a:rect l="0" t="0" r="0" b="0"/>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54" name="Freeform 54"/>
                        <wps:cNvSpPr/>
                        <wps:spPr>
                          <a:xfrm>
                            <a:off x="2518" y="14947"/>
                            <a:ext cx="57" cy="86"/>
                          </a:xfrm>
                          <a:custGeom>
                            <a:avLst/>
                            <a:gdLst/>
                            <a:ahLst/>
                            <a:cxnLst/>
                            <a:rect l="0" t="0" r="0" b="0"/>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55" name="Freeform 55"/>
                        <wps:cNvSpPr/>
                        <wps:spPr>
                          <a:xfrm>
                            <a:off x="2729" y="15028"/>
                            <a:ext cx="1195" cy="615"/>
                          </a:xfrm>
                          <a:custGeom>
                            <a:avLst/>
                            <a:gdLst/>
                            <a:ahLst/>
                            <a:cxnLst/>
                            <a:rect l="0" t="0" r="0" b="0"/>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56" name="Freeform 56"/>
                        <wps:cNvSpPr/>
                        <wps:spPr>
                          <a:xfrm>
                            <a:off x="1682" y="15359"/>
                            <a:ext cx="648" cy="317"/>
                          </a:xfrm>
                          <a:custGeom>
                            <a:avLst/>
                            <a:gdLst/>
                            <a:ahLst/>
                            <a:cxnLst/>
                            <a:rect l="0" t="0" r="0" b="0"/>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57" name="Freeform 57"/>
                        <wps:cNvSpPr/>
                        <wps:spPr>
                          <a:xfrm>
                            <a:off x="1798" y="14865"/>
                            <a:ext cx="566" cy="653"/>
                          </a:xfrm>
                          <a:custGeom>
                            <a:avLst/>
                            <a:gdLst/>
                            <a:ahLst/>
                            <a:cxnLst/>
                            <a:rect l="0" t="0" r="0" b="0"/>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58" name="Freeform 58"/>
                        <wps:cNvSpPr/>
                        <wps:spPr>
                          <a:xfrm>
                            <a:off x="1788" y="14798"/>
                            <a:ext cx="518" cy="705"/>
                          </a:xfrm>
                          <a:custGeom>
                            <a:avLst/>
                            <a:gdLst/>
                            <a:ahLst/>
                            <a:cxnLst/>
                            <a:rect l="0" t="0" r="0" b="0"/>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59" name="Freeform 59"/>
                        <wps:cNvSpPr/>
                        <wps:spPr>
                          <a:xfrm>
                            <a:off x="2364" y="14654"/>
                            <a:ext cx="158" cy="187"/>
                          </a:xfrm>
                          <a:custGeom>
                            <a:avLst/>
                            <a:gdLst/>
                            <a:ahLst/>
                            <a:cxnLst/>
                            <a:rect l="0" t="0" r="0" b="0"/>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60" name="Freeform 60"/>
                        <wps:cNvSpPr/>
                        <wps:spPr>
                          <a:xfrm>
                            <a:off x="2326" y="14601"/>
                            <a:ext cx="153" cy="197"/>
                          </a:xfrm>
                          <a:custGeom>
                            <a:avLst/>
                            <a:gdLst/>
                            <a:ahLst/>
                            <a:cxnLst/>
                            <a:rect l="0" t="0" r="0" b="0"/>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61" name="Freeform 61"/>
                        <wps:cNvSpPr/>
                        <wps:spPr>
                          <a:xfrm>
                            <a:off x="2215" y="14663"/>
                            <a:ext cx="139" cy="183"/>
                          </a:xfrm>
                          <a:custGeom>
                            <a:avLst/>
                            <a:gdLst/>
                            <a:ahLst/>
                            <a:cxnLst/>
                            <a:rect l="0" t="0" r="0" b="0"/>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62" name="Freeform 62"/>
                        <wps:cNvSpPr/>
                        <wps:spPr>
                          <a:xfrm>
                            <a:off x="1654" y="13871"/>
                            <a:ext cx="681" cy="1028"/>
                          </a:xfrm>
                          <a:custGeom>
                            <a:avLst/>
                            <a:gdLst/>
                            <a:ahLst/>
                            <a:cxnLst/>
                            <a:rect l="0" t="0" r="0" b="0"/>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63" name="Freeform 63"/>
                        <wps:cNvSpPr/>
                        <wps:spPr>
                          <a:xfrm>
                            <a:off x="2033" y="14433"/>
                            <a:ext cx="149" cy="96"/>
                          </a:xfrm>
                          <a:custGeom>
                            <a:avLst/>
                            <a:gdLst/>
                            <a:ahLst/>
                            <a:cxnLst/>
                            <a:rect l="0" t="0" r="0" b="0"/>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64" name="Freeform 64"/>
                        <wps:cNvSpPr/>
                        <wps:spPr>
                          <a:xfrm>
                            <a:off x="2177" y="14529"/>
                            <a:ext cx="67" cy="77"/>
                          </a:xfrm>
                          <a:custGeom>
                            <a:avLst/>
                            <a:gdLst/>
                            <a:ahLst/>
                            <a:cxnLst/>
                            <a:rect l="0" t="0" r="0" b="0"/>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65" name="Freeform 65"/>
                        <wps:cNvSpPr/>
                        <wps:spPr>
                          <a:xfrm>
                            <a:off x="1687" y="12849"/>
                            <a:ext cx="490" cy="1488"/>
                          </a:xfrm>
                          <a:custGeom>
                            <a:avLst/>
                            <a:gdLst/>
                            <a:ahLst/>
                            <a:cxnLst/>
                            <a:rect l="0" t="0" r="0" b="0"/>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66" name="Freeform 66"/>
                        <wps:cNvSpPr/>
                        <wps:spPr>
                          <a:xfrm>
                            <a:off x="1663" y="14841"/>
                            <a:ext cx="250" cy="811"/>
                          </a:xfrm>
                          <a:custGeom>
                            <a:avLst/>
                            <a:gdLst/>
                            <a:ahLst/>
                            <a:cxnLst/>
                            <a:rect l="0" t="0" r="0" b="0"/>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67" name="Rectangles 67"/>
                        <wps:cNvSpPr/>
                        <wps:spPr>
                          <a:xfrm>
                            <a:off x="4087" y="15470"/>
                            <a:ext cx="4253" cy="86"/>
                          </a:xfrm>
                          <a:prstGeom prst="rect">
                            <a:avLst/>
                          </a:prstGeom>
                          <a:solidFill>
                            <a:srgbClr val="005196"/>
                          </a:solidFill>
                          <a:ln>
                            <a:noFill/>
                          </a:ln>
                        </wps:spPr>
                        <wps:bodyPr upright="1"/>
                      </wps:wsp>
                      <wps:wsp>
                        <wps:cNvPr id="68" name="Rectangles 68"/>
                        <wps:cNvSpPr/>
                        <wps:spPr>
                          <a:xfrm>
                            <a:off x="10558" y="4118"/>
                            <a:ext cx="86" cy="8505"/>
                          </a:xfrm>
                          <a:prstGeom prst="rect">
                            <a:avLst/>
                          </a:prstGeom>
                          <a:solidFill>
                            <a:srgbClr val="005196"/>
                          </a:solidFill>
                          <a:ln>
                            <a:noFill/>
                          </a:ln>
                        </wps:spPr>
                        <wps:bodyPr upright="1"/>
                      </wps:wsp>
                    </wpg:wgp>
                  </a:graphicData>
                </a:graphic>
              </wp:anchor>
            </w:drawing>
          </mc:Choice>
          <mc:Fallback>
            <w:pict>
              <v:group id="_x0000_s1026" o:spid="_x0000_s1026" o:spt="203" style="position:absolute;left:0pt;margin-left:-20.3pt;margin-top:-7.8pt;height:724.9pt;width:478.85pt;z-index:251659264;mso-width-relative:page;mso-height-relative:page;" coordorigin="1625,1003" coordsize="9158,14683" o:gfxdata="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">
                <o:lock v:ext="edit" aspectratio="f"/>
                <v:shape id="_x0000_s1026" o:spid="_x0000_s1026" o:spt="100" style="position:absolute;left:9329;top:1003;height:854;width:821;" fillcolor="#005196" filled="t" stroked="f" coordsize="821,854" o:gfxdata="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fDH7sAAADa&#10;AAAADwAAAAAAAAABACAAAAAiAAAAZHJzL2Rvd25yZXYueG1sUEsBAhQAFAAAAAgAh07iQDMvBZ47&#10;AAAAOQAAABAAAAAAAAAAAQAgAAAACgEAAGRycy9zaGFwZXhtbC54bWxQSwUGAAAAAAYABgBbAQAA&#10;tAM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shape>
                <v:shape id="_x0000_s1026" o:spid="_x0000_s1026" o:spt="100" style="position:absolute;left:9780;top:1478;height:182;width:77;" fillcolor="#005196" filled="t" stroked="f" coordsize="77,182" o:gfxdata="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wM874A&#10;AADaAAAADwAAAAAAAAABACAAAAAiAAAAZHJzL2Rvd25yZXYueG1sUEsBAhQAFAAAAAgAh07iQDMv&#10;BZ47AAAAOQAAABAAAAAAAAAAAQAgAAAADQEAAGRycy9zaGFwZXhtbC54bWxQSwUGAAAAAAYABgBb&#10;AQAAtwMAAAAA&#10;" path="m38,182l48,173,58,153,67,134,77,105,77,81,77,53,77,29,72,0,67,19,62,43,58,57,53,77,43,86,34,96,19,96,0,91,38,182xe">
                  <v:fill on="t" focussize="0,0"/>
                  <v:stroke on="f"/>
                  <v:imagedata o:title=""/>
                  <o:lock v:ext="edit" aspectratio="f"/>
                </v:shape>
                <v:shape id="_x0000_s1026" o:spid="_x0000_s1026" o:spt="100" style="position:absolute;left:9857;top:1655;height:87;width:62;" fillcolor="#005196" filled="t" stroked="f" coordsize="62,87" o:gfxdata="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qx7hvQAA&#10;ANoAAAAPAAAAAAAAAAEAIAAAACIAAABkcnMvZG93bnJldi54bWxQSwECFAAUAAAACACHTuJAMy8F&#10;njsAAAA5AAAAEAAAAAAAAAABACAAAAAMAQAAZHJzL3NoYXBleG1sLnhtbFBLBQYAAAAABgAGAFsB&#10;AAC2AwAAAAA=&#10;" path="m53,77l57,53,62,39,57,20,53,5,43,5,38,0,33,0,29,5,24,5,19,10,14,15,9,20,0,29,0,48,5,63,9,77,19,82,29,87,43,82,53,77xe">
                  <v:fill on="t" focussize="0,0"/>
                  <v:stroke on="f"/>
                  <v:imagedata o:title=""/>
                  <o:lock v:ext="edit" aspectratio="f"/>
                </v:shape>
                <v:shape id="_x0000_s1026" o:spid="_x0000_s1026" o:spt="100" style="position:absolute;left:8513;top:1046;height:614;width:1190;" fillcolor="#005196" filled="t" stroked="f" coordsize="1190,614" o:gfxdata="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8hOugAAANoA&#10;AAAPAAAAAAAAAAEAIAAAACIAAABkcnMvZG93bnJldi54bWxQSwECFAAUAAAACACHTuJAMy8FnjsA&#10;AAA5AAAAEAAAAAAAAAABACAAAAAJAQAAZHJzL3NoYXBleG1sLnhtbFBLBQYAAAAABgAGAFsBAACz&#10;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shape>
                <v:shape id="_x0000_s1026" o:spid="_x0000_s1026" o:spt="100" style="position:absolute;left:10106;top:1012;height:317;width:648;" fillcolor="#005196" filled="t" stroked="f" coordsize="648,317" o:gfxdata="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r4X+8AAAA&#10;2gAAAA8AAAAAAAAAAQAgAAAAIgAAAGRycy9kb3ducmV2LnhtbFBLAQIUABQAAAAIAIdO4kAzLwWe&#10;OwAAADkAAAAQAAAAAAAAAAEAIAAAAAsBAABkcnMvc2hhcGV4bWwueG1sUEsFBgAAAAAGAAYAWwEA&#10;ALUDA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shape>
                <v:shape id="_x0000_s1026" o:spid="_x0000_s1026" o:spt="100" style="position:absolute;left:10073;top:1171;height:652;width:566;" fillcolor="#005196" filled="t" stroked="f" coordsize="566,652" o:gfxdata="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7dl1rsAAADa&#10;AAAADwAAAAAAAAABACAAAAAiAAAAZHJzL2Rvd25yZXYueG1sUEsBAhQAFAAAAAgAh07iQDMvBZ47&#10;AAAAOQAAABAAAAAAAAAAAQAgAAAACgEAAGRycy9zaGFwZXhtbC54bWxQSwUGAAAAAAYABgBbAQAA&#10;tA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shape>
                <v:shape id="_x0000_s1026" o:spid="_x0000_s1026" o:spt="100" style="position:absolute;left:10126;top:1185;height:706;width:523;" fillcolor="#005196" filled="t" stroked="f" coordsize="523,706" o:gfxdata="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qBbBrUAAADaAAAADwAA&#10;AAAAAAABACAAAAAiAAAAZHJzL2Rvd25yZXYueG1sUEsBAhQAFAAAAAgAh07iQDMvBZ47AAAAOQAA&#10;ABAAAAAAAAAAAQAgAAAABAEAAGRycy9zaGFwZXhtbC54bWxQSwUGAAAAAAYABgBbAQAArgM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shape>
                <v:shape id="_x0000_s1026" o:spid="_x0000_s1026" o:spt="100" style="position:absolute;left:9914;top:1843;height:192;width:159;" fillcolor="#005196" filled="t" stroked="f" coordsize="159,192" o:gfxdata="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zmJAvQAA&#10;ANoAAAAPAAAAAAAAAAEAIAAAACIAAABkcnMvZG93bnJldi54bWxQSwECFAAUAAAACACHTuJAMy8F&#10;njsAAAA5AAAAEAAAAAAAAAABACAAAAAMAQAAZHJzL3NoYXBleG1sLnhtbFBLBQYAAAAABgAGAFsB&#10;AAC2AwAAAAA=&#10;" path="m116,0l101,14,87,24,72,33,58,43,39,48,24,48,10,52,0,48,5,62,15,72,24,81,34,91,44,100,53,110,58,115,68,115,58,120,53,129,44,134,39,144,34,158,34,168,34,182,44,192,159,48,116,0xe">
                  <v:fill on="t" focussize="0,0"/>
                  <v:stroke on="f"/>
                  <v:imagedata o:title=""/>
                  <o:lock v:ext="edit" aspectratio="f"/>
                </v:shape>
                <v:shape id="_x0000_s1026" o:spid="_x0000_s1026" o:spt="100" style="position:absolute;left:9958;top:1891;height:196;width:153;" fillcolor="#005196" filled="t" stroked="f" coordsize="153,196" o:gfxdata="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OIK8AAAA&#10;2wAAAA8AAAAAAAAAAQAgAAAAIgAAAGRycy9kb3ducmV2LnhtbFBLAQIUABQAAAAIAIdO4kAzLwWe&#10;OwAAADkAAAAQAAAAAAAAAAEAIAAAAAsBAABkcnMvc2hhcGV4bWwueG1sUEsFBgAAAAAGAAYAWwEA&#10;ALUDAAAAAA==&#10;" path="m153,52l144,72,134,86,124,110,120,129,115,144,115,168,110,182,115,196,105,187,96,177,86,168,81,153,72,144,67,134,62,124,62,115,57,124,52,134,43,144,38,153,28,158,19,158,9,153,0,144,115,0,153,52xe">
                  <v:fill on="t" focussize="0,0"/>
                  <v:stroke on="f"/>
                  <v:imagedata o:title=""/>
                  <o:lock v:ext="edit" aspectratio="f"/>
                </v:shape>
                <v:shape id="_x0000_s1026" o:spid="_x0000_s1026" o:spt="100" style="position:absolute;left:10082;top:1843;height:182;width:140;" fillcolor="#005196" filled="t" stroked="f" coordsize="140,182" o:gfxdata="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SIny8AAAA&#10;2wAAAA8AAAAAAAAAAQAgAAAAIgAAAGRycy9kb3ducmV2LnhtbFBLAQIUABQAAAAIAIdO4kAzLwWe&#10;OwAAADkAAAAQAAAAAAAAAAEAIAAAAAsBAABkcnMvc2hhcGV4bWwueG1sUEsFBgAAAAAGAAYAWwEA&#10;ALUDAAAAAA==&#10;" path="m29,0l44,19,63,43,77,62,96,81,111,100,120,115,130,129,135,134,140,139,140,148,140,163,135,172,130,177,120,182,116,182,106,172,92,158,77,139,58,115,44,91,29,67,15,52,5,38,0,33,29,0xe">
                  <v:fill on="t" focussize="0,0"/>
                  <v:stroke on="f"/>
                  <v:imagedata o:title=""/>
                  <o:lock v:ext="edit" aspectratio="f"/>
                </v:shape>
                <v:shape id="_x0000_s1026" o:spid="_x0000_s1026" o:spt="100" style="position:absolute;left:10097;top:1790;height:1027;width:686;" fillcolor="#005196" filled="t" stroked="f" coordsize="686,1027" o:gfxdata="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Ajsy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shape>
                <v:shape id="_x0000_s1026" o:spid="_x0000_s1026" o:spt="100" style="position:absolute;left:10255;top:2155;height:96;width:149;" fillcolor="#005196" filled="t" stroked="f" coordsize="149,96" o:gfxdata="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8+EgugAAANsA&#10;AAAPAAAAAAAAAAEAIAAAACIAAABkcnMvZG93bnJldi54bWxQSwECFAAUAAAACACHTuJAMy8FnjsA&#10;AAA5AAAAEAAAAAAAAAABACAAAAAJAQAAZHJzL3NoYXBleG1sLnhtbFBLBQYAAAAABgAGAFsBAACz&#10;AwAAAAA=&#10;" path="m0,52l10,38,24,24,43,14,63,9,82,4,106,0,125,4,149,9,130,19,115,24,101,28,87,38,77,48,72,62,67,76,72,96,0,52xe">
                  <v:fill on="t" focussize="0,0"/>
                  <v:stroke on="f"/>
                  <v:imagedata o:title=""/>
                  <o:lock v:ext="edit" aspectratio="f"/>
                </v:shape>
                <v:shape id="_x0000_s1026" o:spid="_x0000_s1026" o:spt="100" style="position:absolute;left:10193;top:2083;height:76;width:67;" fillcolor="#005196" filled="t" stroked="f" coordsize="67,76" o:gfxdata="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aPbfu5AAAA2wAA&#10;AA8AAAAAAAAAAQAgAAAAIgAAAGRycy9kb3ducmV2LnhtbFBLAQIUABQAAAAIAIdO4kAzLwWeOwAA&#10;ADkAAAAQAAAAAAAAAAEAIAAAAAgBAABkcnMvc2hhcGV4bWwueG1sUEsFBgAAAAAGAAYAWwEAALID&#10;AAAAAA==&#10;" path="m9,14l14,4,24,4,33,0,38,0,43,0,53,4,57,4,62,14,67,28,67,38,57,52,53,67,48,72,43,76,33,76,29,76,24,72,14,72,9,67,9,62,5,52,0,38,0,24,9,14xe">
                  <v:fill on="t" focussize="0,0"/>
                  <v:stroke on="f"/>
                  <v:imagedata o:title=""/>
                  <o:lock v:ext="edit" aspectratio="f"/>
                </v:shape>
                <v:shape id="_x0000_s1026" o:spid="_x0000_s1026" o:spt="100" style="position:absolute;left:10260;top:2351;height:1488;width:490;" fillcolor="#005196" filled="t" stroked="f" coordsize="490,1488" o:gfxdata="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2qZKO5AAAA2wAA&#10;AA8AAAAAAAAAAQAgAAAAIgAAAGRycy9kb3ducmV2LnhtbFBLAQIUABQAAAAIAIdO4kAzLwWeOwAA&#10;ADkAAAAQAAAAAAAAAAEAIAAAAAgBAABkcnMvc2hhcGV4bWwueG1sUEsFBgAAAAAGAAYAWwEAALID&#10;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shape>
                <v:shape id="_x0000_s1026" o:spid="_x0000_s1026" o:spt="100" style="position:absolute;left:10524;top:1041;height:806;width:250;" fillcolor="#005196" filled="t" stroked="f" coordsize="250,806" o:gfxdata="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WszbugAAANsA&#10;AAAPAAAAAAAAAAEAIAAAACIAAABkcnMvZG93bnJldi54bWxQSwECFAAUAAAACACHTuJAMy8FnjsA&#10;AAA5AAAAEAAAAAAAAAABACAAAAAJAQAAZHJzL3NoYXBleG1sLnhtbFBLBQYAAAAABgAGAFsBAACz&#10;Aw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shape>
                <v:shape id="_x0000_s1026" o:spid="_x0000_s1026" o:spt="100" style="position:absolute;left:9948;top:14812;height:173;width:149;" fillcolor="#005196" filled="t" stroked="f" coordsize="149,173" o:gfxdata="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U/e5AAAA2wAA&#10;AA8AAAAAAAAAAQAgAAAAIgAAAGRycy9kb3ducmV2LnhtbFBLAQIUABQAAAAIAIdO4kAzLwWeOwAA&#10;ADkAAAAQAAAAAAAAAAEAIAAAAAgBAABkcnMvc2hhcGV4bWwueG1sUEsFBgAAAAAGAAYAWwEAALID&#10;AAAAAA==&#10;" path="m149,34l130,53,115,77,96,96,82,115,67,135,58,149,43,163,38,168,34,173,29,173,19,168,10,168,5,159,0,149,0,139,10,125,24,111,38,91,58,72,77,53,91,29,106,15,115,0,120,0,149,34xe">
                  <v:fill on="t" focussize="0,0"/>
                  <v:stroke on="f"/>
                  <v:imagedata o:title=""/>
                  <o:lock v:ext="edit" aspectratio="f"/>
                </v:shape>
                <v:shape id="_x0000_s1026" o:spid="_x0000_s1026" o:spt="100" style="position:absolute;left:9314;top:14831;height:855;width:821;" fillcolor="#005196" filled="t" stroked="f" coordsize="821,855" o:gfxdata="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w8NPvQAA&#10;ANsAAAAPAAAAAAAAAAEAIAAAACIAAABkcnMvZG93bnJldi54bWxQSwECFAAUAAAACACHTuJAMy8F&#10;njsAAAA5AAAAEAAAAAAAAAABACAAAAAMAQAAZHJzL3NoYXBleG1sLnhtbFBLBQYAAAAABgAGAFsB&#10;AAC2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shape>
                <v:shape id="_x0000_s1026" o:spid="_x0000_s1026" o:spt="100" style="position:absolute;left:9766;top:15028;height:183;width:76;" fillcolor="#005196" filled="t" stroked="f" coordsize="76,183" o:gfxdata="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KyP2bsAAADb&#10;AAAADwAAAAAAAAABACAAAAAiAAAAZHJzL2Rvd25yZXYueG1sUEsBAhQAFAAAAAgAh07iQDMvBZ47&#10;AAAAOQAAABAAAAAAAAAAAQAgAAAACgEAAGRycy9zaGFwZXhtbC54bWxQSwUGAAAAAAYABgBbAQAA&#10;tAMAAAAA&#10;" path="m33,0l48,10,57,29,67,48,72,77,76,101,76,130,76,154,72,183,67,159,62,144,57,125,52,106,43,91,33,87,19,87,0,87,33,0xe">
                  <v:fill on="t" focussize="0,0"/>
                  <v:stroke on="f"/>
                  <v:imagedata o:title=""/>
                  <o:lock v:ext="edit" aspectratio="f"/>
                </v:shape>
                <v:shape id="_x0000_s1026" o:spid="_x0000_s1026" o:spt="100" style="position:absolute;left:9842;top:14947;height:86;width:63;" fillcolor="#005196" filled="t" stroked="f" coordsize="63,86" o:gfxdata="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5R9W5AAAA2wAA&#10;AA8AAAAAAAAAAQAgAAAAIgAAAGRycy9kb3ducmV2LnhtbFBLAQIUABQAAAAIAIdO4kAzLwWeOwAA&#10;ADkAAAAQAAAAAAAAAAEAIAAAAAgBAABkcnMvc2hhcGV4bWwueG1sUEsFBgAAAAAGAAYAWwEAALID&#10;AAAAAA==&#10;" path="m53,9l58,28,63,48,58,67,53,81,44,81,39,86,34,86,29,81,24,81,20,76,15,72,5,67,0,52,0,38,5,24,10,9,20,4,29,0,44,0,53,9xe">
                  <v:fill on="t" focussize="0,0"/>
                  <v:stroke on="f"/>
                  <v:imagedata o:title=""/>
                  <o:lock v:ext="edit" aspectratio="f"/>
                </v:shape>
                <v:shape id="_x0000_s1026" o:spid="_x0000_s1026" o:spt="100" style="position:absolute;left:8498;top:15028;height:615;width:1191;" fillcolor="#005196" filled="t" stroked="f" coordsize="1191,615" o:gfxdata="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zBh6r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shape>
                <v:shape id="_x0000_s1026" o:spid="_x0000_s1026" o:spt="100" style="position:absolute;left:10092;top:15359;height:317;width:648;" fillcolor="#005196" filled="t" stroked="f" coordsize="648,317" o:gfxdata="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ero74A&#10;AADbAAAADwAAAAAAAAABACAAAAAiAAAAZHJzL2Rvd25yZXYueG1sUEsBAhQAFAAAAAgAh07iQDMv&#10;BZ47AAAAOQAAABAAAAAAAAAAAQAgAAAADQEAAGRycy9zaGFwZXhtbC54bWxQSwUGAAAAAAYABgBb&#10;AQAAtwM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shape>
                <v:shape id="_x0000_s1026" o:spid="_x0000_s1026" o:spt="100" style="position:absolute;left:10058;top:14865;height:653;width:567;" fillcolor="#005196" filled="t" stroked="f" coordsize="567,653" o:gfxdata="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i5xr4A&#10;AADbAAAADwAAAAAAAAABACAAAAAiAAAAZHJzL2Rvd25yZXYueG1sUEsBAhQAFAAAAAgAh07iQDMv&#10;BZ47AAAAOQAAABAAAAAAAAAAAQAgAAAADQEAAGRycy9zaGFwZXhtbC54bWxQSwUGAAAAAAYABgBb&#10;AQAAtwM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shape>
                <v:shape id="_x0000_s1026" o:spid="_x0000_s1026" o:spt="100" style="position:absolute;left:10111;top:14798;height:705;width:523;" fillcolor="#005196" filled="t" stroked="f" coordsize="523,705" o:gfxdata="UEsDBAoAAAAAAIdO4kAAAAAAAAAAAAAAAAAEAAAAZHJzL1BLAwQUAAAACACHTuJAzYmqDbwAAADb&#10;AAAADwAAAGRycy9kb3ducmV2LnhtbEWPQYvCMBSE7wv+h/AEb2taE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Jqg2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shape>
                <v:shape id="_x0000_s1026" o:spid="_x0000_s1026" o:spt="100" style="position:absolute;left:9900;top:14654;height:187;width:158;" fillcolor="#005196" filled="t" stroked="f" coordsize="158,187" o:gfxdata="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Yc6r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fill on="t" focussize="0,0"/>
                  <v:stroke on="f"/>
                  <v:imagedata o:title=""/>
                  <o:lock v:ext="edit" aspectratio="f"/>
                </v:shape>
                <v:shape id="_x0000_s1026" o:spid="_x0000_s1026" o:spt="100" style="position:absolute;left:9943;top:14601;height:197;width:154;" fillcolor="#005196" filled="t" stroked="f" coordsize="154,197" o:gfxdata="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PPvL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fill on="t" focussize="0,0"/>
                  <v:stroke on="f"/>
                  <v:imagedata o:title=""/>
                  <o:lock v:ext="edit" aspectratio="f"/>
                </v:shape>
                <v:shape id="_x0000_s1026" o:spid="_x0000_s1026" o:spt="100" style="position:absolute;left:10068;top:14663;height:183;width:139;" fillcolor="#005196" filled="t" stroked="f" coordsize="139,183" o:gfxdata="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LYwW8AAAA&#10;2wAAAA8AAAAAAAAAAQAgAAAAIgAAAGRycy9kb3ducmV2LnhtbFBLAQIUABQAAAAIAIdO4kAzLwWe&#10;OwAAADkAAAAQAAAAAAAAAAEAIAAAAAsBAABkcnMvc2hhcGV4bWwueG1sUEsFBgAAAAAGAAYAWwEA&#10;ALUDAAAAAA==&#10;" path="m29,183l43,164,62,144,77,120,96,101,110,82,120,68,130,53,134,48,139,39,139,29,139,20,134,10,130,5,120,0,110,0,101,10,91,24,77,44,58,68,43,92,24,111,14,130,5,144,0,149,29,183xe">
                  <v:fill on="t" focussize="0,0"/>
                  <v:stroke on="f"/>
                  <v:imagedata o:title=""/>
                  <o:lock v:ext="edit" aspectratio="f"/>
                </v:shape>
                <v:shape id="_x0000_s1026" o:spid="_x0000_s1026" o:spt="100" style="position:absolute;left:10082;top:13871;height:1028;width:687;" fillcolor="#005196" filled="t" stroked="f" coordsize="687,1028" o:gfxdata="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S+Y1i5AAAA2wAA&#10;AA8AAAAAAAAAAQAgAAAAIgAAAGRycy9kb3ducmV2LnhtbFBLAQIUABQAAAAIAIdO4kAzLwWeOwAA&#10;ADkAAAAQAAAAAAAAAAEAIAAAAAgBAABkcnMvc2hhcGV4bWwueG1sUEsFBgAAAAAGAAYAWwEAALID&#10;A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shape>
                <v:shape id="_x0000_s1026" o:spid="_x0000_s1026" o:spt="100" style="position:absolute;left:10241;top:14433;height:96;width:144;" fillcolor="#005196" filled="t" stroked="f" coordsize="144,96" o:gfxdata="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i52i8AAAA&#10;2wAAAA8AAAAAAAAAAQAgAAAAIgAAAGRycy9kb3ducmV2LnhtbFBLAQIUABQAAAAIAIdO4kAzLwWe&#10;OwAAADkAAAAQAAAAAAAAAAEAIAAAAAsBAABkcnMvc2hhcGV4bWwueG1sUEsFBgAAAAAGAAYAWwEA&#10;ALUDAAAAAA==&#10;" path="m0,43l9,62,24,72,43,86,62,91,81,96,105,96,125,96,144,91,129,82,115,77,101,67,86,62,77,53,72,38,67,24,72,0,0,43xe">
                  <v:fill on="t" focussize="0,0"/>
                  <v:stroke on="f"/>
                  <v:imagedata o:title=""/>
                  <o:lock v:ext="edit" aspectratio="f"/>
                </v:shape>
                <v:shape id="_x0000_s1026" o:spid="_x0000_s1026" o:spt="100" style="position:absolute;left:10178;top:14529;height:77;width:68;" fillcolor="#005196" filled="t" stroked="f" coordsize="68,77" o:gfxdata="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Wc5u5AAAA2wAA&#10;AA8AAAAAAAAAAQAgAAAAIgAAAGRycy9kb3ducmV2LnhtbFBLAQIUABQAAAAIAIdO4kAzLwWeOwAA&#10;ADkAAAAQAAAAAAAAAAEAIAAAAAgBAABkcnMvc2hhcGV4bWwueG1sUEsFBgAAAAAGAAYAWwEAALID&#10;AAAAAA==&#10;" path="m5,62l15,72,24,72,34,77,39,77,44,77,53,72,58,72,63,62,68,48,68,38,58,24,53,10,48,5,44,0,34,0,29,0,20,5,15,5,10,10,5,14,0,24,0,38,0,53,5,62xe">
                  <v:fill on="t" focussize="0,0"/>
                  <v:stroke on="f"/>
                  <v:imagedata o:title=""/>
                  <o:lock v:ext="edit" aspectratio="f"/>
                </v:shape>
                <v:shape id="_x0000_s1026" o:spid="_x0000_s1026" o:spt="100" style="position:absolute;left:10241;top:12849;height:1488;width:494;" fillcolor="#005196" filled="t" stroked="f" coordsize="494,1488" o:gfxdata="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qFQ74A&#10;AADb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shape>
                <v:shape id="_x0000_s1026" o:spid="_x0000_s1026" o:spt="100" style="position:absolute;left:10505;top:14841;height:811;width:254;" fillcolor="#005196" filled="t" stroked="f" coordsize="254,811" o:gfxdata="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gznG8AAAA&#10;2wAAAA8AAAAAAAAAAQAgAAAAIgAAAGRycy9kb3ducmV2LnhtbFBLAQIUABQAAAAIAIdO4kAzLwWe&#10;OwAAADkAAAAQAAAAAAAAAAEAIAAAAAsBAABkcnMvc2hhcGV4bWwueG1sUEsFBgAAAAAGAAYAWwEA&#10;ALUDAAAAAA==&#10;" path="m0,53l48,115,81,187,115,264,139,346,158,432,163,523,163,619,153,710,235,811,249,730,254,638,254,542,249,442,235,341,211,240,182,149,144,62,139,62,129,62,115,58,105,53,96,48,86,34,77,24,62,5,57,0,48,0,43,5,33,14,29,29,19,38,9,48,0,53xe">
                  <v:fill on="t" focussize="0,0"/>
                  <v:stroke on="f"/>
                  <v:imagedata o:title=""/>
                  <o:lock v:ext="edit" aspectratio="f"/>
                </v:shape>
                <v:shape id="_x0000_s1026" o:spid="_x0000_s1026" o:spt="100" style="position:absolute;left:2292;top:1703;height:173;width:149;" fillcolor="#005196" filled="t" stroked="f" coordsize="149,173" o:gfxdata="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08JlLsAAADb&#10;AAAADwAAAAAAAAABACAAAAAiAAAAZHJzL2Rvd25yZXYueG1sUEsBAhQAFAAAAAgAh07iQDMvBZ47&#10;AAAAOQAAABAAAAAAAAAAAQAgAAAACgEAAGRycy9zaGFwZXhtbC54bWxQSwUGAAAAAAYABgBbAQAA&#10;tAMAAAAA&#10;" path="m0,140l19,120,34,96,53,77,67,58,82,39,96,24,106,10,110,5,115,0,125,0,134,0,139,5,149,15,149,24,149,34,139,44,130,63,110,82,96,101,77,125,58,144,43,159,34,173,29,173,0,140xe">
                  <v:fill on="t" focussize="0,0"/>
                  <v:stroke on="f"/>
                  <v:imagedata o:title=""/>
                  <o:lock v:ext="edit" aspectratio="f"/>
                </v:shape>
                <v:shape id="_x0000_s1026" o:spid="_x0000_s1026" o:spt="100" style="position:absolute;left:2258;top:1003;height:854;width:816;" fillcolor="#005196" filled="t" stroked="f" coordsize="816,854" o:gfxdata="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s5BlvQAA&#10;ANsAAAAPAAAAAAAAAAEAIAAAACIAAABkcnMvZG93bnJldi54bWxQSwECFAAUAAAACACHTuJAMy8F&#10;njsAAAA5AAAAEAAAAAAAAAABACAAAAAMAQAAZHJzL3NoYXBleG1sLnhtbFBLBQYAAAAABgAGAFsB&#10;AAC2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shape>
                <v:shape id="_x0000_s1026" o:spid="_x0000_s1026" o:spt="100" style="position:absolute;left:2546;top:1478;height:182;width:77;" fillcolor="#005196" filled="t" stroked="f" coordsize="77,182" o:gfxdata="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gob4A&#10;AADbAAAADwAAAAAAAAABACAAAAAiAAAAZHJzL2Rvd25yZXYueG1sUEsBAhQAFAAAAAgAh07iQDMv&#10;BZ47AAAAOQAAABAAAAAAAAAAAQAgAAAADQEAAGRycy9zaGFwZXhtbC54bWxQSwUGAAAAAAYABgBb&#10;AQAAtwMAAAAA&#10;" path="m39,182l29,173,20,153,10,134,5,105,0,81,0,53,0,29,5,0,10,19,20,43,24,57,29,77,34,86,44,96,58,96,77,91,39,182xe">
                  <v:fill on="t" focussize="0,0"/>
                  <v:stroke on="f"/>
                  <v:imagedata o:title=""/>
                  <o:lock v:ext="edit" aspectratio="f"/>
                </v:shape>
                <v:shape id="_x0000_s1026" o:spid="_x0000_s1026" o:spt="100" style="position:absolute;left:2484;top:1655;height:87;width:62;" fillcolor="#005196" filled="t" stroked="f" coordsize="62,87" o:gfxdata="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ZjZvQAA&#10;ANsAAAAPAAAAAAAAAAEAIAAAACIAAABkcnMvZG93bnJldi54bWxQSwECFAAUAAAACACHTuJAMy8F&#10;njsAAAA5AAAAEAAAAAAAAAABACAAAAAMAQAAZHJzL3NoYXBleG1sLnhtbFBLBQYAAAAABgAGAFsB&#10;AAC2AwAAAAA=&#10;" path="m14,77l5,53,0,39,5,20,14,5,24,0,34,5,48,10,58,20,62,29,62,48,58,63,53,77,43,82,34,87,24,82,14,77xe">
                  <v:fill on="t" focussize="0,0"/>
                  <v:stroke on="f"/>
                  <v:imagedata o:title=""/>
                  <o:lock v:ext="edit" aspectratio="f"/>
                </v:shape>
                <v:shape id="_x0000_s1026" o:spid="_x0000_s1026" o:spt="100" style="position:absolute;left:2700;top:1046;height:614;width:1190;" fillcolor="#005196" filled="t" stroked="f" coordsize="1190,614" o:gfxdata="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WveirsAAADb&#10;AAAADwAAAAAAAAABACAAAAAiAAAAZHJzL2Rvd25yZXYueG1sUEsBAhQAFAAAAAgAh07iQDMvBZ47&#10;AAAAOQAAABAAAAAAAAAAAQAgAAAACgEAAGRycy9zaGFwZXhtbC54bWxQSwUGAAAAAAYABgBbAQAA&#10;tA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shape>
                <v:shape id="_x0000_s1026" o:spid="_x0000_s1026" o:spt="100" style="position:absolute;left:1654;top:1012;height:317;width:643;" fillcolor="#005196" filled="t" stroked="f" coordsize="643,317" o:gfxdata="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zU4rsAAADb&#10;AAAADwAAAAAAAAABACAAAAAiAAAAZHJzL2Rvd25yZXYueG1sUEsBAhQAFAAAAAgAh07iQDMvBZ47&#10;AAAAOQAAABAAAAAAAAAAAQAgAAAACgEAAGRycy9zaGFwZXhtbC54bWxQSwUGAAAAAAYABgBbAQAA&#10;tA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shape>
                <v:shape id="_x0000_s1026" o:spid="_x0000_s1026" o:spt="100" style="position:absolute;left:1769;top:1171;height:652;width:561;" fillcolor="#005196" filled="t" stroked="f" coordsize="561,652" o:gfxdata="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vcqa8AAAA&#10;2wAAAA8AAAAAAAAAAQAgAAAAIgAAAGRycy9kb3ducmV2LnhtbFBLAQIUABQAAAAIAIdO4kAzLwWe&#10;OwAAADkAAAAQAAAAAAAAAAEAIAAAAAsBAABkcnMvc2hhcGV4bWwueG1sUEsFBgAAAAAGAAYAWwEA&#10;ALUDA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shape>
                <v:shape id="_x0000_s1026" o:spid="_x0000_s1026" o:spt="100" style="position:absolute;left:1754;top:1185;height:706;width:524;" fillcolor="#005196" filled="t" stroked="f" coordsize="524,706" o:gfxdata="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MzF7sAAADb&#10;AAAADwAAAAAAAAABACAAAAAiAAAAZHJzL2Rvd25yZXYueG1sUEsBAhQAFAAAAAgAh07iQDMvBZ47&#10;AAAAOQAAABAAAAAAAAAAAQAgAAAACgEAAGRycy9zaGFwZXhtbC54bWxQSwUGAAAAAAYABgBbAQAA&#10;tAM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shape>
                <v:shape id="_x0000_s1026" o:spid="_x0000_s1026" o:spt="100" style="position:absolute;left:2330;top:1843;height:192;width:164;" fillcolor="#005196" filled="t" stroked="f" coordsize="164,192" o:gfxdata="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1ciIvQAA&#10;ANsAAAAPAAAAAAAAAAEAIAAAACIAAABkcnMvZG93bnJldi54bWxQSwECFAAUAAAACACHTuJAMy8F&#10;njsAAAA5AAAAEAAAAAAAAAABACAAAAAMAQAAZHJzL3NoYXBleG1sLnhtbFBLBQYAAAAABgAGAFsB&#10;AAC2AwAAAAA=&#10;" path="m44,0l58,14,72,24,87,33,106,43,120,48,135,48,149,52,164,48,154,62,144,72,135,81,125,91,116,100,106,110,101,115,92,115,101,120,111,129,120,134,125,144,130,158,130,168,125,182,120,192,0,48,44,0xe">
                  <v:fill on="t" focussize="0,0"/>
                  <v:stroke on="f"/>
                  <v:imagedata o:title=""/>
                  <o:lock v:ext="edit" aspectratio="f"/>
                </v:shape>
                <v:shape id="_x0000_s1026" o:spid="_x0000_s1026" o:spt="100" style="position:absolute;left:2297;top:1891;height:196;width:149;" fillcolor="#005196" filled="t" stroked="f" coordsize="149,196" o:gfxdata="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DP54vQAA&#10;ANsAAAAPAAAAAAAAAAEAIAAAACIAAABkcnMvZG93bnJldi54bWxQSwECFAAUAAAACACHTuJAMy8F&#10;njsAAAA5AAAAEAAAAAAAAAABACAAAAAMAQAAZHJzL3NoYXBleG1sLnhtbFBLBQYAAAAABgAGAFsB&#10;AAC2AwAAAAA=&#10;" path="m0,52l9,72,19,86,24,110,29,129,33,144,38,168,38,182,38,196,43,187,53,177,62,168,72,153,77,144,86,134,91,124,91,115,91,124,101,134,105,144,115,153,120,158,129,158,139,153,149,144,33,0,0,52xe">
                  <v:fill on="t" focussize="0,0"/>
                  <v:stroke on="f"/>
                  <v:imagedata o:title=""/>
                  <o:lock v:ext="edit" aspectratio="f"/>
                </v:shape>
                <v:shape id="_x0000_s1026" o:spid="_x0000_s1026" o:spt="100" style="position:absolute;left:2182;top:1843;height:182;width:139;" fillcolor="#005196" filled="t" stroked="f" coordsize="139,182" o:gfxdata="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5QJz74A&#10;AADb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fill on="t" focussize="0,0"/>
                  <v:stroke on="f"/>
                  <v:imagedata o:title=""/>
                  <o:lock v:ext="edit" aspectratio="f"/>
                </v:shape>
                <v:shape id="_x0000_s1026" o:spid="_x0000_s1026" o:spt="100" style="position:absolute;left:1625;top:1790;height:1027;width:681;" fillcolor="#005196" filled="t" stroked="f" coordsize="681,1027" o:gfxdata="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qkl7vQAA&#10;ANsAAAAPAAAAAAAAAAEAIAAAACIAAABkcnMvZG93bnJldi54bWxQSwECFAAUAAAACACHTuJAMy8F&#10;njsAAAA5AAAAEAAAAAAAAAABACAAAAAMAQAAZHJzL3NoYXBleG1sLnhtbFBLBQYAAAAABgAGAFsB&#10;AAC2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shape>
                <v:shape id="_x0000_s1026" o:spid="_x0000_s1026" o:spt="100" style="position:absolute;left:2004;top:2155;height:96;width:149;" fillcolor="#005196" filled="t" stroked="f" coordsize="149,96" o:gfxdata="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l89K8AAAA&#10;2wAAAA8AAAAAAAAAAQAgAAAAIgAAAGRycy9kb3ducmV2LnhtbFBLAQIUABQAAAAIAIdO4kAzLwWe&#10;OwAAADkAAAAQAAAAAAAAAAEAIAAAAAsBAABkcnMvc2hhcGV4bWwueG1sUEsFBgAAAAAGAAYAWwEA&#10;ALUDAAAAAA==&#10;" path="m149,52l134,38,120,24,106,14,86,9,62,4,43,0,19,4,0,9,14,19,29,24,43,28,58,38,67,48,72,62,77,76,72,96,149,52xe">
                  <v:fill on="t" focussize="0,0"/>
                  <v:stroke on="f"/>
                  <v:imagedata o:title=""/>
                  <o:lock v:ext="edit" aspectratio="f"/>
                </v:shape>
                <v:shape id="_x0000_s1026" o:spid="_x0000_s1026" o:spt="100" style="position:absolute;left:2143;top:2083;height:76;width:72;" fillcolor="#005196" filled="t" stroked="f" coordsize="72,76" o:gfxdata="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2+3uugAAANsA&#10;AAAPAAAAAAAAAAEAIAAAACIAAABkcnMvZG93bnJldi54bWxQSwECFAAUAAAACACHTuJAMy8FnjsA&#10;AAA5AAAAEAAAAAAAAAABACAAAAAJAQAAZHJzL3NoYXBleG1sLnhtbFBLBQYAAAAABgAGAFsBAACz&#10;AwAAAAA=&#10;" path="m63,14l53,4,43,4,39,0,29,0,24,0,19,4,10,4,10,14,0,28,5,38,10,52,19,67,24,72,29,76,34,76,39,76,48,72,53,72,58,67,63,62,67,52,72,38,72,24,63,14xe">
                  <v:fill on="t" focussize="0,0"/>
                  <v:stroke on="f"/>
                  <v:imagedata o:title=""/>
                  <o:lock v:ext="edit" aspectratio="f"/>
                </v:shape>
                <v:shape id="_x0000_s1026" o:spid="_x0000_s1026" o:spt="100" style="position:absolute;left:1654;top:2351;height:1488;width:494;" fillcolor="#005196" filled="t" stroked="f" coordsize="494,1488" o:gfxdata="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unL0b4A&#10;AADbAAAADwAAAAAAAAABACAAAAAiAAAAZHJzL2Rvd25yZXYueG1sUEsBAhQAFAAAAAgAh07iQDMv&#10;BZ47AAAAOQAAABAAAAAAAAAAAQAgAAAADQEAAGRycy9zaGFwZXhtbC54bWxQSwUGAAAAAAYABgBb&#10;AQAAtw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shape>
                <v:shape id="_x0000_s1026" o:spid="_x0000_s1026" o:spt="100" style="position:absolute;left:1630;top:1041;height:806;width:254;" fillcolor="#005196" filled="t" stroked="f" coordsize="254,806" o:gfxdata="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TuqLsAAADb&#10;AAAADwAAAAAAAAABACAAAAAiAAAAZHJzL2Rvd25yZXYueG1sUEsBAhQAFAAAAAgAh07iQDMvBZ47&#10;AAAAOQAAABAAAAAAAAAAAQAgAAAACgEAAGRycy9zaGFwZXhtbC54bWxQSwUGAAAAAAYABgBbAQAA&#10;tAM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shape>
                <v:rect id="Rectangles 49" o:spid="_x0000_s1026" o:spt="1" style="position:absolute;left:1759;top:4055;height:8506;width:82;" fillcolor="#005196" filled="t" stroked="f" coordsize="21600,21600" o:gfxdata="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TtW+8AAAA&#10;2wAAAA8AAAAAAAAAAQAgAAAAIgAAAGRycy9kb3ducmV2LnhtbFBLAQIUABQAAAAIAIdO4kAzLwWe&#10;OwAAADkAAAAQAAAAAAAAAAEAIAAAAAsBAABkcnMvc2hhcGV4bWwueG1sUEsFBgAAAAAGAAYAWwEA&#10;ALUDAAAAAA==&#10;">
                  <v:fill on="t" focussize="0,0"/>
                  <v:stroke on="f"/>
                  <v:imagedata o:title=""/>
                  <o:lock v:ext="edit" aspectratio="f"/>
                </v:rect>
                <v:rect id="Rectangles 50" o:spid="_x0000_s1026" o:spt="1" style="position:absolute;left:4087;top:1166;height:86;width:4253;" fillcolor="#005196" filled="t" stroked="f" coordsize="21600,21600" o:gfxdata="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wii+5AAAA2wAA&#10;AA8AAAAAAAAAAQAgAAAAIgAAAGRycy9kb3ducmV2LnhtbFBLAQIUABQAAAAIAIdO4kAzLwWeOwAA&#10;ADkAAAAQAAAAAAAAAAEAIAAAAAgBAABkcnMvc2hhcGV4bWwueG1sUEsFBgAAAAAGAAYAWwEAALID&#10;AAAAAA==&#10;">
                  <v:fill on="t" focussize="0,0"/>
                  <v:stroke on="f"/>
                  <v:imagedata o:title=""/>
                  <o:lock v:ext="edit" aspectratio="f"/>
                </v:rect>
                <v:shape id="_x0000_s1026" o:spid="_x0000_s1026" o:spt="100" style="position:absolute;left:2326;top:14812;height:173;width:144;" fillcolor="#005196" filled="t" stroked="f" coordsize="144,173" o:gfxdata="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CfvO/&#10;AAAA2wAAAA8AAAAAAAAAAQAgAAAAIgAAAGRycy9kb3ducmV2LnhtbFBLAQIUABQAAAAIAIdO4kAz&#10;LwWeOwAAADkAAAAQAAAAAAAAAAEAIAAAAA4BAABkcnMvc2hhcGV4bWwueG1sUEsFBgAAAAAGAAYA&#10;WwEAALgDAAAAAA==&#10;" path="m0,34l14,53,33,77,48,96,62,115,76,135,91,149,100,163,105,168,115,173,120,173,129,168,134,168,144,159,144,149,144,139,134,125,124,111,110,91,91,72,72,53,52,29,38,15,28,0,24,0,0,34xe">
                  <v:fill on="t" focussize="0,0"/>
                  <v:stroke on="f"/>
                  <v:imagedata o:title=""/>
                  <o:lock v:ext="edit" aspectratio="f"/>
                </v:shape>
                <v:shape id="_x0000_s1026" o:spid="_x0000_s1026" o:spt="100" style="position:absolute;left:2287;top:14831;height:855;width:816;" fillcolor="#005196" filled="t" stroked="f" coordsize="816,855" o:gfxdata="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VQwcvQAA&#10;ANsAAAAPAAAAAAAAAAEAIAAAACIAAABkcnMvZG93bnJldi54bWxQSwECFAAUAAAACACHTuJAMy8F&#10;njsAAAA5AAAAEAAAAAAAAAABACAAAAAMAQAAZHJzL3NoYXBleG1sLnhtbFBLBQYAAAAABgAGAFsB&#10;AAC2Aw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shape>
                <v:shape id="_x0000_s1026" o:spid="_x0000_s1026" o:spt="100" style="position:absolute;left:2575;top:15028;height:183;width:77;" fillcolor="#005196" filled="t" stroked="f" coordsize="77,183" o:gfxdata="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Nun74A&#10;AADbAAAADwAAAAAAAAABACAAAAAiAAAAZHJzL2Rvd25yZXYueG1sUEsBAhQAFAAAAAgAh07iQDMv&#10;BZ47AAAAOQAAABAAAAAAAAAAAQAgAAAADQEAAGRycy9zaGFwZXhtbC54bWxQSwUGAAAAAAYABgBb&#10;AQAAtwMAAAAA&#10;" path="m43,0l29,10,19,29,10,48,5,77,0,101,0,130,5,154,5,183,15,159,19,144,24,125,29,106,39,91,48,87,58,87,77,87,43,0xe">
                  <v:fill on="t" focussize="0,0"/>
                  <v:stroke on="f"/>
                  <v:imagedata o:title=""/>
                  <o:lock v:ext="edit" aspectratio="f"/>
                </v:shape>
                <v:shape id="_x0000_s1026" o:spid="_x0000_s1026" o:spt="100" style="position:absolute;left:2518;top:14947;height:86;width:57;" fillcolor="#005196" filled="t" stroked="f" coordsize="57,86" o:gfxdata="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3X0G8AAAA&#10;2wAAAA8AAAAAAAAAAQAgAAAAIgAAAGRycy9kb3ducmV2LnhtbFBLAQIUABQAAAAIAIdO4kAzLwWe&#10;OwAAADkAAAAQAAAAAAAAAAEAIAAAAAsBAABkcnMvc2hhcGV4bWwueG1sUEsFBgAAAAAGAAYAWwEA&#10;ALUDAAAAAA==&#10;" path="m9,9l0,28,0,48,0,67,9,81,19,86,33,81,43,76,52,67,57,52,57,38,52,24,48,9,43,4,28,0,19,0,9,9xe">
                  <v:fill on="t" focussize="0,0"/>
                  <v:stroke on="f"/>
                  <v:imagedata o:title=""/>
                  <o:lock v:ext="edit" aspectratio="f"/>
                </v:shape>
                <v:shape id="_x0000_s1026" o:spid="_x0000_s1026" o:spt="100" style="position:absolute;left:2729;top:15028;height:615;width:1195;" fillcolor="#005196" filled="t" stroked="f" coordsize="1195,615" o:gfxdata="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I54cL4A&#10;AADbAAAADwAAAAAAAAABACAAAAAiAAAAZHJzL2Rvd25yZXYueG1sUEsBAhQAFAAAAAgAh07iQDMv&#10;BZ47AAAAOQAAABAAAAAAAAAAAQAgAAAADQEAAGRycy9zaGFwZXhtbC54bWxQSwUGAAAAAAYABgBb&#10;AQAAtw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shape>
                <v:shape id="_x0000_s1026" o:spid="_x0000_s1026" o:spt="100" style="position:absolute;left:1682;top:15359;height:317;width:648;" fillcolor="#005196" filled="t" stroked="f" coordsize="648,317" o:gfxdata="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2t7dvQAA&#10;ANsAAAAPAAAAAAAAAAEAIAAAACIAAABkcnMvZG93bnJldi54bWxQSwECFAAUAAAACACHTuJAMy8F&#10;njsAAAA5AAAAEAAAAAAAAAABACAAAAAMAQAAZHJzL3NoYXBleG1sLnhtbFBLBQYAAAAABgAGAFsB&#10;AAC2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shape>
                <v:shape id="_x0000_s1026" o:spid="_x0000_s1026" o:spt="100" style="position:absolute;left:1798;top:14865;height:653;width:566;" fillcolor="#005196" filled="t" stroked="f" coordsize="566,653" o:gfxdata="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Spiq8AAAA&#10;2wAAAA8AAAAAAAAAAQAgAAAAIgAAAGRycy9kb3ducmV2LnhtbFBLAQIUABQAAAAIAIdO4kAzLwWe&#10;OwAAADkAAAAQAAAAAAAAAAEAIAAAAAsBAABkcnMvc2hhcGV4bWwueG1sUEsFBgAAAAAGAAYAWwEA&#10;ALUDA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shape>
                <v:shape id="_x0000_s1026" o:spid="_x0000_s1026" o:spt="100" style="position:absolute;left:1788;top:14798;height:705;width:518;" fillcolor="#005196" filled="t" stroked="f" coordsize="518,705" o:gfxdata="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DYlB7sAAADb&#10;AAAADwAAAAAAAAABACAAAAAiAAAAZHJzL2Rvd25yZXYueG1sUEsBAhQAFAAAAAgAh07iQDMvBZ47&#10;AAAAOQAAABAAAAAAAAAAAQAgAAAACgEAAGRycy9zaGFwZXhtbC54bWxQSwUGAAAAAAYABgBbAQAA&#10;tA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shape>
                <v:shape id="_x0000_s1026" o:spid="_x0000_s1026" o:spt="100" style="position:absolute;left:2364;top:14654;height:187;width:158;" fillcolor="#005196" filled="t" stroked="f" coordsize="158,187" o:gfxdata="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dZZK8AAAA&#10;2wAAAA8AAAAAAAAAAQAgAAAAIgAAAGRycy9kb3ducmV2LnhtbFBLAQIUABQAAAAIAIdO4kAzLwWe&#10;OwAAADkAAAAQAAAAAAAAAAEAIAAAAAsBAABkcnMvc2hhcGV4bWwueG1sUEsFBgAAAAAGAAYAWwEA&#10;ALUDAAAAAA==&#10;" path="m38,187l53,177,67,163,86,158,101,149,115,144,130,144,144,139,158,144,149,129,139,120,130,110,125,101,115,91,106,86,96,77,91,77,96,72,106,62,115,57,120,48,125,33,125,24,120,9,115,0,0,144,38,187xe">
                  <v:fill on="t" focussize="0,0"/>
                  <v:stroke on="f"/>
                  <v:imagedata o:title=""/>
                  <o:lock v:ext="edit" aspectratio="f"/>
                </v:shape>
                <v:shape id="_x0000_s1026" o:spid="_x0000_s1026" o:spt="100" style="position:absolute;left:2326;top:14601;height:197;width:153;" fillcolor="#005196" filled="t" stroked="f" coordsize="153,197" o:gfxdata="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jwgSbsAAADb&#10;AAAADwAAAAAAAAABACAAAAAiAAAAZHJzL2Rvd25yZXYueG1sUEsBAhQAFAAAAAgAh07iQDMvBZ47&#10;AAAAOQAAABAAAAAAAAAAAQAgAAAACgEAAGRycy9zaGFwZXhtbC54bWxQSwUGAAAAAAYABgBbAQAA&#10;tAMAAAAA&#10;" path="m0,149l9,130,19,110,24,91,33,67,38,53,38,29,38,14,38,0,48,10,52,19,62,29,72,43,81,53,86,62,91,72,91,82,96,72,100,62,105,53,115,43,124,38,134,38,144,43,153,53,38,197,0,149xe">
                  <v:fill on="t" focussize="0,0"/>
                  <v:stroke on="f"/>
                  <v:imagedata o:title=""/>
                  <o:lock v:ext="edit" aspectratio="f"/>
                </v:shape>
                <v:shape id="_x0000_s1026" o:spid="_x0000_s1026" o:spt="100" style="position:absolute;left:2215;top:14663;height:183;width:139;" fillcolor="#005196" filled="t" stroked="f" coordsize="139,183" o:gfxdata="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TnKrsAAADb&#10;AAAADwAAAAAAAAABACAAAAAiAAAAZHJzL2Rvd25yZXYueG1sUEsBAhQAFAAAAAgAh07iQDMvBZ47&#10;AAAAOQAAABAAAAAAAAAAAQAgAAAACgEAAGRycy9zaGFwZXhtbC54bWxQSwUGAAAAAAYABgBbAQAA&#10;tAMAAAAA&#10;" path="m111,183l91,164,77,144,58,120,43,101,29,82,15,68,5,53,0,48,0,39,0,29,0,20,5,10,10,5,15,0,24,0,34,10,48,24,63,44,77,68,96,92,111,111,125,130,135,144,139,149,111,183xe">
                  <v:fill on="t" focussize="0,0"/>
                  <v:stroke on="f"/>
                  <v:imagedata o:title=""/>
                  <o:lock v:ext="edit" aspectratio="f"/>
                </v:shape>
                <v:shape id="_x0000_s1026" o:spid="_x0000_s1026" o:spt="100" style="position:absolute;left:1654;top:13871;height:1028;width:681;" fillcolor="#005196" filled="t" stroked="f" coordsize="681,1028" o:gfxdata="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n4D2K5AAAA2wAA&#10;AA8AAAAAAAAAAQAgAAAAIgAAAGRycy9kb3ducmV2LnhtbFBLAQIUABQAAAAIAIdO4kAzLwWeOwAA&#10;ADkAAAAQAAAAAAAAAAEAIAAAAAgBAABkcnMvc2hhcGV4bWwueG1sUEsFBgAAAAAGAAYAWwEAALID&#10;A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shape>
                <v:shape id="_x0000_s1026" o:spid="_x0000_s1026" o:spt="100" style="position:absolute;left:2033;top:14433;height:96;width:149;" fillcolor="#005196" filled="t" stroked="f" coordsize="149,96" o:gfxdata="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kl28AAAA&#10;2wAAAA8AAAAAAAAAAQAgAAAAIgAAAGRycy9kb3ducmV2LnhtbFBLAQIUABQAAAAIAIdO4kAzLwWe&#10;OwAAADkAAAAQAAAAAAAAAAEAIAAAAAsBAABkcnMvc2hhcGV4bWwueG1sUEsFBgAAAAAGAAYAWwEA&#10;ALUDAAAAAA==&#10;" path="m149,43l139,62,125,72,105,86,86,91,67,96,43,96,19,96,0,91,19,82,33,77,48,67,57,62,72,53,77,38,77,24,72,0,149,43xe">
                  <v:fill on="t" focussize="0,0"/>
                  <v:stroke on="f"/>
                  <v:imagedata o:title=""/>
                  <o:lock v:ext="edit" aspectratio="f"/>
                </v:shape>
                <v:shape id="_x0000_s1026" o:spid="_x0000_s1026" o:spt="100" style="position:absolute;left:2177;top:14529;height:77;width:67;" fillcolor="#005196" filled="t" stroked="f" coordsize="67,77" o:gfxdata="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5Cqu8AAAA&#10;2wAAAA8AAAAAAAAAAQAgAAAAIgAAAGRycy9kb3ducmV2LnhtbFBLAQIUABQAAAAIAIdO4kAzLwWe&#10;OwAAADkAAAAQAAAAAAAAAAEAIAAAAAsBAABkcnMvc2hhcGV4bWwueG1sUEsFBgAAAAAGAAYAWwEA&#10;ALUDAAAAAA==&#10;" path="m57,62l48,72,43,72,33,77,29,77,19,77,14,72,9,72,5,62,0,48,0,38,5,24,14,10,19,5,24,0,33,0,38,0,43,5,48,5,57,10,57,14,62,24,67,38,67,53,57,62xe">
                  <v:fill on="t" focussize="0,0"/>
                  <v:stroke on="f"/>
                  <v:imagedata o:title=""/>
                  <o:lock v:ext="edit" aspectratio="f"/>
                </v:shape>
                <v:shape id="_x0000_s1026" o:spid="_x0000_s1026" o:spt="100" style="position:absolute;left:1687;top:12849;height:1488;width:490;" fillcolor="#005196" filled="t" stroked="f" coordsize="490,1488" o:gfxdata="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awX3rsAAADb&#10;AAAADwAAAAAAAAABACAAAAAiAAAAZHJzL2Rvd25yZXYueG1sUEsBAhQAFAAAAAgAh07iQDMvBZ47&#10;AAAAOQAAABAAAAAAAAAAAQAgAAAACgEAAGRycy9zaGFwZXhtbC54bWxQSwUGAAAAAAYABgBbAQAA&#10;tAM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shape>
                <v:shape id="_x0000_s1026" o:spid="_x0000_s1026" o:spt="100" style="position:absolute;left:1663;top:14841;height:811;width:250;" fillcolor="#005196" filled="t" stroked="f" coordsize="250,811" o:gfxdata="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EDtL4A&#10;AADbAAAADwAAAAAAAAABACAAAAAiAAAAZHJzL2Rvd25yZXYueG1sUEsBAhQAFAAAAAgAh07iQDMv&#10;BZ47AAAAOQAAABAAAAAAAAAAAQAgAAAADQEAAGRycy9zaGFwZXhtbC54bWxQSwUGAAAAAAYABgBb&#10;AQAAtwMAAAAA&#10;" path="m250,53l207,115,168,187,139,264,111,346,96,432,87,523,87,619,96,710,19,811,5,730,0,638,0,542,5,442,19,341,39,240,72,149,106,62,115,62,125,62,135,58,144,53,159,48,168,34,178,24,192,5,197,0,207,0,211,5,221,14,226,29,235,38,240,48,250,53xe">
                  <v:fill on="t" focussize="0,0"/>
                  <v:stroke on="f"/>
                  <v:imagedata o:title=""/>
                  <o:lock v:ext="edit" aspectratio="f"/>
                </v:shape>
                <v:rect id="Rectangles 67" o:spid="_x0000_s1026" o:spt="1" style="position:absolute;left:4087;top:15470;height:86;width:4253;" fillcolor="#005196" filled="t" stroked="f" coordsize="21600,21600" o:gfxdata="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NdjmvQAA&#10;ANsAAAAPAAAAAAAAAAEAIAAAACIAAABkcnMvZG93bnJldi54bWxQSwECFAAUAAAACACHTuJAMy8F&#10;njsAAAA5AAAAEAAAAAAAAAABACAAAAAMAQAAZHJzL3NoYXBleG1sLnhtbFBLBQYAAAAABgAGAFsB&#10;AAC2AwAAAAA=&#10;">
                  <v:fill on="t" focussize="0,0"/>
                  <v:stroke on="f"/>
                  <v:imagedata o:title=""/>
                  <o:lock v:ext="edit" aspectratio="f"/>
                </v:rect>
                <v:rect id="Rectangles 68" o:spid="_x0000_s1026" o:spt="1" style="position:absolute;left:10558;top:4118;height:8505;width:86;" fillcolor="#005196" filled="t" stroked="f" coordsize="21600,21600" o:gfxdata="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qqTJS2AAAA2wAAAA8A&#10;AAAAAAAAAQAgAAAAIgAAAGRycy9kb3ducmV2LnhtbFBLAQIUABQAAAAIAIdO4kAzLwWeOwAAADkA&#10;AAAQAAAAAAAAAAEAIAAAAAUBAABkcnMvc2hhcGV4bWwueG1sUEsFBgAAAAAGAAYAWwEAAK8DAAAA&#10;AA==&#10;">
                  <v:fill on="t" focussize="0,0"/>
                  <v:stroke on="f"/>
                  <v:imagedata o:title=""/>
                  <o:lock v:ext="edit" aspectratio="f"/>
                </v:rect>
              </v:group>
            </w:pict>
          </mc:Fallback>
        </mc:AlternateContent>
      </w:r>
    </w:p>
    <w:p w14:paraId="17B241C5">
      <w:pPr>
        <w:tabs>
          <w:tab w:val="left" w:pos="520"/>
        </w:tabs>
        <w:ind w:left="1200" w:hanging="1200"/>
        <w:jc w:val="center"/>
        <w:rPr>
          <w:b/>
          <w:szCs w:val="26"/>
          <w:lang w:val="vi-VN"/>
        </w:rPr>
      </w:pPr>
      <w:r>
        <w:rPr>
          <w:b/>
          <w:szCs w:val="26"/>
        </w:rPr>
        <w:t>TRƯỜNG</w:t>
      </w:r>
      <w:r>
        <w:rPr>
          <w:b/>
          <w:szCs w:val="26"/>
          <w:lang w:val="vi-VN"/>
        </w:rPr>
        <w:t xml:space="preserve"> ĐẠI HỌC KIẾN TRÚC HÀ NỘI</w:t>
      </w:r>
    </w:p>
    <w:p w14:paraId="2C91EE05">
      <w:pPr>
        <w:tabs>
          <w:tab w:val="left" w:pos="520"/>
        </w:tabs>
        <w:ind w:left="1200" w:hanging="1200"/>
        <w:jc w:val="center"/>
        <w:rPr>
          <w:b/>
          <w:szCs w:val="26"/>
          <w:lang w:val="vi-VN"/>
        </w:rPr>
      </w:pPr>
      <w:r>
        <w:rPr>
          <w:b/>
          <w:szCs w:val="26"/>
          <w:lang w:val="vi-VN"/>
        </w:rPr>
        <w:t>KHOA CÔNG NGHỆ THÔNG TIN</w:t>
      </w:r>
    </w:p>
    <w:p w14:paraId="75650C48">
      <w:pPr>
        <w:tabs>
          <w:tab w:val="left" w:pos="520"/>
        </w:tabs>
        <w:ind w:left="1200" w:hanging="1200"/>
        <w:jc w:val="center"/>
        <w:rPr>
          <w:szCs w:val="26"/>
        </w:rPr>
      </w:pPr>
    </w:p>
    <w:p w14:paraId="40951786">
      <w:pPr>
        <w:tabs>
          <w:tab w:val="left" w:pos="520"/>
          <w:tab w:val="right" w:pos="3969"/>
        </w:tabs>
        <w:ind w:left="1200" w:hanging="1200"/>
        <w:jc w:val="center"/>
        <w:rPr>
          <w:b/>
          <w:szCs w:val="26"/>
        </w:rPr>
      </w:pPr>
      <w:r>
        <w:rPr>
          <w:szCs w:val="26"/>
        </w:rPr>
        <w:drawing>
          <wp:inline distT="0" distB="0" distL="114300" distR="114300">
            <wp:extent cx="2120265" cy="1902460"/>
            <wp:effectExtent l="0" t="0" r="13335" b="254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
                    <pic:cNvPicPr>
                      <a:picLocks noChangeAspect="1"/>
                    </pic:cNvPicPr>
                  </pic:nvPicPr>
                  <pic:blipFill>
                    <a:blip r:embed="rId9"/>
                    <a:srcRect l="6865"/>
                    <a:stretch>
                      <a:fillRect/>
                    </a:stretch>
                  </pic:blipFill>
                  <pic:spPr>
                    <a:xfrm>
                      <a:off x="0" y="0"/>
                      <a:ext cx="2120265" cy="1902460"/>
                    </a:xfrm>
                    <a:prstGeom prst="rect">
                      <a:avLst/>
                    </a:prstGeom>
                    <a:noFill/>
                    <a:ln>
                      <a:noFill/>
                    </a:ln>
                  </pic:spPr>
                </pic:pic>
              </a:graphicData>
            </a:graphic>
          </wp:inline>
        </w:drawing>
      </w:r>
    </w:p>
    <w:p w14:paraId="32B442C7">
      <w:pPr>
        <w:tabs>
          <w:tab w:val="left" w:pos="520"/>
        </w:tabs>
        <w:ind w:left="-567"/>
        <w:jc w:val="center"/>
        <w:rPr>
          <w:b/>
          <w:szCs w:val="26"/>
        </w:rPr>
      </w:pPr>
      <w:r>
        <w:rPr>
          <w:b/>
          <w:szCs w:val="26"/>
        </w:rPr>
        <w:t xml:space="preserve">     MÔN</w:t>
      </w:r>
      <w:r>
        <w:rPr>
          <w:b/>
          <w:szCs w:val="26"/>
          <w:lang w:val="vi-VN"/>
        </w:rPr>
        <w:t xml:space="preserve"> </w:t>
      </w:r>
      <w:r>
        <w:rPr>
          <w:b/>
          <w:szCs w:val="26"/>
        </w:rPr>
        <w:t>CÔNG NGHỆ WEB</w:t>
      </w:r>
    </w:p>
    <w:p w14:paraId="487290A1">
      <w:pPr>
        <w:tabs>
          <w:tab w:val="left" w:pos="520"/>
        </w:tabs>
        <w:ind w:left="-567"/>
        <w:jc w:val="center"/>
        <w:rPr>
          <w:b/>
          <w:szCs w:val="26"/>
          <w:lang w:val="vi-VN"/>
        </w:rPr>
      </w:pPr>
      <w:r>
        <w:rPr>
          <w:b/>
          <w:szCs w:val="26"/>
        </w:rPr>
        <w:t xml:space="preserve">    </w:t>
      </w:r>
      <w:r>
        <w:rPr>
          <w:b/>
          <w:szCs w:val="26"/>
          <w:lang w:val="vi-VN"/>
        </w:rPr>
        <w:t>Đ</w:t>
      </w:r>
      <w:r>
        <w:rPr>
          <w:b/>
          <w:szCs w:val="26"/>
        </w:rPr>
        <w:t>Ề TÀI</w:t>
      </w:r>
    </w:p>
    <w:p w14:paraId="6E233D23">
      <w:pPr>
        <w:tabs>
          <w:tab w:val="left" w:pos="520"/>
        </w:tabs>
        <w:ind w:left="-567" w:firstLine="720"/>
        <w:jc w:val="center"/>
        <w:rPr>
          <w:b/>
          <w:iCs/>
          <w:color w:val="000000"/>
          <w:szCs w:val="26"/>
        </w:rPr>
      </w:pPr>
      <w:r>
        <w:rPr>
          <w:b/>
          <w:iCs/>
          <w:color w:val="000000"/>
          <w:szCs w:val="26"/>
        </w:rPr>
        <w:t xml:space="preserve">XÂY DỰNG WEBSITE BÁN HOA TRỰC TUYẾN </w:t>
      </w:r>
    </w:p>
    <w:p w14:paraId="1D66FA6C">
      <w:pPr>
        <w:tabs>
          <w:tab w:val="left" w:pos="520"/>
          <w:tab w:val="left" w:pos="4560"/>
          <w:tab w:val="left" w:pos="6300"/>
        </w:tabs>
        <w:rPr>
          <w:b/>
          <w:szCs w:val="26"/>
        </w:rPr>
      </w:pPr>
    </w:p>
    <w:tbl>
      <w:tblPr>
        <w:tblStyle w:val="111"/>
        <w:tblpPr w:leftFromText="180" w:rightFromText="180" w:vertAnchor="page" w:horzAnchor="page" w:tblpXSpec="center" w:tblpY="9559"/>
        <w:tblOverlap w:val="never"/>
        <w:tblW w:w="0" w:type="auto"/>
        <w:jc w:val="cente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Layout w:type="autofit"/>
        <w:tblCellMar>
          <w:top w:w="0" w:type="dxa"/>
          <w:left w:w="108" w:type="dxa"/>
          <w:bottom w:w="0" w:type="dxa"/>
          <w:right w:w="108" w:type="dxa"/>
        </w:tblCellMar>
      </w:tblPr>
      <w:tblGrid>
        <w:gridCol w:w="2691"/>
        <w:gridCol w:w="1993"/>
        <w:gridCol w:w="2434"/>
      </w:tblGrid>
      <w:tr w14:paraId="5149DDCB">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jc w:val="center"/>
        </w:trPr>
        <w:tc>
          <w:tcPr>
            <w:tcW w:w="0" w:type="auto"/>
            <w:tcBorders>
              <w:tl2br w:val="nil"/>
              <w:tr2bl w:val="nil"/>
            </w:tcBorders>
          </w:tcPr>
          <w:p w14:paraId="3947CBCF">
            <w:pPr>
              <w:widowControl w:val="0"/>
              <w:tabs>
                <w:tab w:val="left" w:pos="520"/>
                <w:tab w:val="left" w:pos="4560"/>
                <w:tab w:val="left" w:pos="6300"/>
              </w:tabs>
              <w:rPr>
                <w:b/>
                <w:szCs w:val="26"/>
              </w:rPr>
            </w:pPr>
            <w:r>
              <w:rPr>
                <w:b/>
                <w:szCs w:val="26"/>
              </w:rPr>
              <w:t xml:space="preserve">Lớp            </w:t>
            </w:r>
            <w:r>
              <w:rPr>
                <w:bCs/>
                <w:szCs w:val="26"/>
              </w:rPr>
              <w:t xml:space="preserve"> </w:t>
            </w:r>
          </w:p>
        </w:tc>
        <w:tc>
          <w:tcPr>
            <w:tcW w:w="0" w:type="auto"/>
            <w:tcBorders>
              <w:tl2br w:val="nil"/>
              <w:tr2bl w:val="nil"/>
            </w:tcBorders>
          </w:tcPr>
          <w:p w14:paraId="574009E5">
            <w:pPr>
              <w:widowControl w:val="0"/>
              <w:tabs>
                <w:tab w:val="left" w:pos="520"/>
                <w:tab w:val="left" w:pos="4560"/>
                <w:tab w:val="left" w:pos="6300"/>
              </w:tabs>
              <w:rPr>
                <w:bCs/>
                <w:szCs w:val="26"/>
              </w:rPr>
            </w:pPr>
            <w:r>
              <w:rPr>
                <w:b/>
                <w:szCs w:val="26"/>
              </w:rPr>
              <w:t>:</w:t>
            </w:r>
            <w:r>
              <w:rPr>
                <w:bCs/>
                <w:szCs w:val="26"/>
              </w:rPr>
              <w:t xml:space="preserve"> 23CN2</w:t>
            </w:r>
          </w:p>
        </w:tc>
        <w:tc>
          <w:tcPr>
            <w:tcW w:w="0" w:type="auto"/>
            <w:tcBorders>
              <w:tl2br w:val="nil"/>
              <w:tr2bl w:val="nil"/>
            </w:tcBorders>
          </w:tcPr>
          <w:p w14:paraId="326016B5">
            <w:pPr>
              <w:widowControl w:val="0"/>
              <w:tabs>
                <w:tab w:val="left" w:pos="520"/>
                <w:tab w:val="left" w:pos="4560"/>
                <w:tab w:val="left" w:pos="6300"/>
              </w:tabs>
              <w:rPr>
                <w:bCs/>
                <w:szCs w:val="26"/>
              </w:rPr>
            </w:pPr>
          </w:p>
        </w:tc>
      </w:tr>
      <w:tr w14:paraId="0EC9DB45">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jc w:val="center"/>
        </w:trPr>
        <w:tc>
          <w:tcPr>
            <w:tcW w:w="0" w:type="auto"/>
            <w:tcBorders>
              <w:tl2br w:val="nil"/>
              <w:tr2bl w:val="nil"/>
            </w:tcBorders>
          </w:tcPr>
          <w:p w14:paraId="310F27BF">
            <w:pPr>
              <w:widowControl w:val="0"/>
              <w:tabs>
                <w:tab w:val="left" w:pos="520"/>
                <w:tab w:val="left" w:pos="4560"/>
                <w:tab w:val="left" w:pos="6300"/>
              </w:tabs>
              <w:rPr>
                <w:b/>
                <w:szCs w:val="26"/>
              </w:rPr>
            </w:pPr>
            <w:r>
              <w:rPr>
                <w:b/>
                <w:szCs w:val="26"/>
              </w:rPr>
              <w:t xml:space="preserve">Nhóm         </w:t>
            </w:r>
            <w:r>
              <w:rPr>
                <w:bCs/>
                <w:szCs w:val="26"/>
              </w:rPr>
              <w:t xml:space="preserve"> </w:t>
            </w:r>
          </w:p>
        </w:tc>
        <w:tc>
          <w:tcPr>
            <w:tcW w:w="0" w:type="auto"/>
            <w:tcBorders>
              <w:tl2br w:val="nil"/>
              <w:tr2bl w:val="nil"/>
            </w:tcBorders>
          </w:tcPr>
          <w:p w14:paraId="6F02DC12">
            <w:pPr>
              <w:widowControl w:val="0"/>
              <w:tabs>
                <w:tab w:val="left" w:pos="520"/>
                <w:tab w:val="left" w:pos="4560"/>
                <w:tab w:val="left" w:pos="6300"/>
              </w:tabs>
              <w:rPr>
                <w:b/>
                <w:szCs w:val="26"/>
              </w:rPr>
            </w:pPr>
            <w:r>
              <w:rPr>
                <w:b/>
                <w:szCs w:val="26"/>
              </w:rPr>
              <w:t>:</w:t>
            </w:r>
            <w:r>
              <w:rPr>
                <w:bCs/>
                <w:szCs w:val="26"/>
              </w:rPr>
              <w:t xml:space="preserve"> 9</w:t>
            </w:r>
          </w:p>
        </w:tc>
        <w:tc>
          <w:tcPr>
            <w:tcW w:w="0" w:type="auto"/>
            <w:tcBorders>
              <w:tl2br w:val="nil"/>
              <w:tr2bl w:val="nil"/>
            </w:tcBorders>
          </w:tcPr>
          <w:p w14:paraId="04173258">
            <w:pPr>
              <w:widowControl w:val="0"/>
              <w:tabs>
                <w:tab w:val="left" w:pos="520"/>
                <w:tab w:val="left" w:pos="4560"/>
                <w:tab w:val="left" w:pos="6300"/>
              </w:tabs>
              <w:rPr>
                <w:bCs/>
                <w:szCs w:val="26"/>
              </w:rPr>
            </w:pPr>
          </w:p>
        </w:tc>
      </w:tr>
      <w:tr w14:paraId="1C7E0533">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90" w:hRule="atLeast"/>
          <w:jc w:val="center"/>
        </w:trPr>
        <w:tc>
          <w:tcPr>
            <w:tcW w:w="0" w:type="auto"/>
            <w:tcBorders>
              <w:tl2br w:val="nil"/>
              <w:tr2bl w:val="nil"/>
            </w:tcBorders>
          </w:tcPr>
          <w:p w14:paraId="4658C397">
            <w:pPr>
              <w:widowControl w:val="0"/>
              <w:tabs>
                <w:tab w:val="left" w:pos="520"/>
                <w:tab w:val="left" w:pos="4560"/>
                <w:tab w:val="left" w:pos="6300"/>
              </w:tabs>
              <w:rPr>
                <w:b/>
                <w:szCs w:val="26"/>
              </w:rPr>
            </w:pPr>
            <w:r>
              <w:rPr>
                <w:b/>
                <w:szCs w:val="26"/>
              </w:rPr>
              <w:t>Thành Viên</w:t>
            </w:r>
          </w:p>
        </w:tc>
        <w:tc>
          <w:tcPr>
            <w:tcW w:w="0" w:type="auto"/>
            <w:tcBorders>
              <w:tl2br w:val="nil"/>
              <w:tr2bl w:val="nil"/>
            </w:tcBorders>
          </w:tcPr>
          <w:p w14:paraId="6AAC59F8">
            <w:pPr>
              <w:widowControl w:val="0"/>
              <w:tabs>
                <w:tab w:val="left" w:pos="520"/>
                <w:tab w:val="left" w:pos="4560"/>
                <w:tab w:val="left" w:pos="6300"/>
              </w:tabs>
              <w:rPr>
                <w:bCs/>
                <w:szCs w:val="26"/>
              </w:rPr>
            </w:pPr>
            <w:r>
              <w:rPr>
                <w:b/>
                <w:szCs w:val="26"/>
              </w:rPr>
              <w:t>:</w:t>
            </w:r>
            <w:r>
              <w:rPr>
                <w:bCs/>
                <w:szCs w:val="26"/>
              </w:rPr>
              <w:t xml:space="preserve"> Phan Văn Bắc</w:t>
            </w:r>
          </w:p>
        </w:tc>
        <w:tc>
          <w:tcPr>
            <w:tcW w:w="0" w:type="auto"/>
            <w:tcBorders>
              <w:tl2br w:val="nil"/>
              <w:tr2bl w:val="nil"/>
            </w:tcBorders>
          </w:tcPr>
          <w:p w14:paraId="5DB7C2FF">
            <w:pPr>
              <w:widowControl w:val="0"/>
              <w:tabs>
                <w:tab w:val="left" w:pos="520"/>
                <w:tab w:val="left" w:pos="4560"/>
                <w:tab w:val="left" w:pos="6300"/>
              </w:tabs>
              <w:rPr>
                <w:bCs/>
                <w:szCs w:val="26"/>
              </w:rPr>
            </w:pPr>
            <w:r>
              <w:rPr>
                <w:bCs/>
                <w:szCs w:val="26"/>
              </w:rPr>
              <w:t>-  MSV: 2355010026</w:t>
            </w:r>
          </w:p>
        </w:tc>
      </w:tr>
      <w:tr w14:paraId="7D403E74">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90" w:hRule="atLeast"/>
          <w:jc w:val="center"/>
        </w:trPr>
        <w:tc>
          <w:tcPr>
            <w:tcW w:w="0" w:type="auto"/>
            <w:tcBorders>
              <w:tl2br w:val="nil"/>
              <w:tr2bl w:val="nil"/>
            </w:tcBorders>
          </w:tcPr>
          <w:p w14:paraId="0D6B01B5">
            <w:pPr>
              <w:widowControl w:val="0"/>
              <w:tabs>
                <w:tab w:val="left" w:pos="520"/>
                <w:tab w:val="left" w:pos="4560"/>
                <w:tab w:val="left" w:pos="6300"/>
              </w:tabs>
              <w:rPr>
                <w:b/>
                <w:szCs w:val="26"/>
              </w:rPr>
            </w:pPr>
          </w:p>
        </w:tc>
        <w:tc>
          <w:tcPr>
            <w:tcW w:w="0" w:type="auto"/>
            <w:tcBorders>
              <w:tl2br w:val="nil"/>
              <w:tr2bl w:val="nil"/>
            </w:tcBorders>
          </w:tcPr>
          <w:p w14:paraId="4B4FF87E">
            <w:pPr>
              <w:widowControl w:val="0"/>
              <w:tabs>
                <w:tab w:val="left" w:pos="520"/>
                <w:tab w:val="left" w:pos="4560"/>
                <w:tab w:val="left" w:pos="6300"/>
              </w:tabs>
              <w:ind w:firstLine="130" w:firstLineChars="50"/>
              <w:rPr>
                <w:b/>
                <w:szCs w:val="26"/>
              </w:rPr>
            </w:pPr>
            <w:r>
              <w:rPr>
                <w:bCs/>
                <w:szCs w:val="26"/>
              </w:rPr>
              <w:t xml:space="preserve">Lê Quốc Duy </w:t>
            </w:r>
          </w:p>
        </w:tc>
        <w:tc>
          <w:tcPr>
            <w:tcW w:w="0" w:type="auto"/>
            <w:tcBorders>
              <w:tl2br w:val="nil"/>
              <w:tr2bl w:val="nil"/>
            </w:tcBorders>
          </w:tcPr>
          <w:p w14:paraId="40C63188">
            <w:pPr>
              <w:widowControl w:val="0"/>
              <w:tabs>
                <w:tab w:val="left" w:pos="520"/>
                <w:tab w:val="left" w:pos="4560"/>
                <w:tab w:val="left" w:pos="6300"/>
              </w:tabs>
              <w:rPr>
                <w:bCs/>
                <w:szCs w:val="26"/>
              </w:rPr>
            </w:pPr>
            <w:r>
              <w:rPr>
                <w:bCs/>
                <w:szCs w:val="26"/>
              </w:rPr>
              <w:t>-  MSV: 2355010042</w:t>
            </w:r>
          </w:p>
        </w:tc>
      </w:tr>
      <w:tr w14:paraId="6ABC970B">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90" w:hRule="atLeast"/>
          <w:jc w:val="center"/>
        </w:trPr>
        <w:tc>
          <w:tcPr>
            <w:tcW w:w="0" w:type="auto"/>
            <w:tcBorders>
              <w:tl2br w:val="nil"/>
              <w:tr2bl w:val="nil"/>
            </w:tcBorders>
          </w:tcPr>
          <w:p w14:paraId="7846FD06">
            <w:pPr>
              <w:widowControl w:val="0"/>
              <w:tabs>
                <w:tab w:val="left" w:pos="520"/>
                <w:tab w:val="left" w:pos="4560"/>
                <w:tab w:val="left" w:pos="6300"/>
              </w:tabs>
              <w:rPr>
                <w:b/>
                <w:szCs w:val="26"/>
              </w:rPr>
            </w:pPr>
          </w:p>
        </w:tc>
        <w:tc>
          <w:tcPr>
            <w:tcW w:w="0" w:type="auto"/>
            <w:tcBorders>
              <w:tl2br w:val="nil"/>
              <w:tr2bl w:val="nil"/>
            </w:tcBorders>
          </w:tcPr>
          <w:p w14:paraId="4AD8F0C4">
            <w:pPr>
              <w:widowControl w:val="0"/>
              <w:tabs>
                <w:tab w:val="left" w:pos="520"/>
                <w:tab w:val="left" w:pos="4560"/>
                <w:tab w:val="left" w:pos="6300"/>
              </w:tabs>
              <w:rPr>
                <w:b/>
                <w:szCs w:val="26"/>
              </w:rPr>
            </w:pPr>
            <w:r>
              <w:rPr>
                <w:bCs/>
                <w:szCs w:val="26"/>
              </w:rPr>
              <w:t xml:space="preserve">  Lê Hồng Phong</w:t>
            </w:r>
          </w:p>
        </w:tc>
        <w:tc>
          <w:tcPr>
            <w:tcW w:w="0" w:type="auto"/>
            <w:tcBorders>
              <w:tl2br w:val="nil"/>
              <w:tr2bl w:val="nil"/>
            </w:tcBorders>
          </w:tcPr>
          <w:p w14:paraId="0B21DF55">
            <w:pPr>
              <w:widowControl w:val="0"/>
              <w:tabs>
                <w:tab w:val="left" w:pos="520"/>
                <w:tab w:val="left" w:pos="4560"/>
                <w:tab w:val="left" w:pos="6300"/>
              </w:tabs>
              <w:rPr>
                <w:bCs/>
                <w:szCs w:val="26"/>
              </w:rPr>
            </w:pPr>
            <w:r>
              <w:rPr>
                <w:bCs/>
                <w:szCs w:val="26"/>
              </w:rPr>
              <w:t>-  MSV: 2355010158</w:t>
            </w:r>
          </w:p>
        </w:tc>
      </w:tr>
      <w:tr w14:paraId="723768DB">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trHeight w:val="90" w:hRule="atLeast"/>
          <w:jc w:val="center"/>
        </w:trPr>
        <w:tc>
          <w:tcPr>
            <w:tcW w:w="0" w:type="auto"/>
            <w:tcBorders>
              <w:tl2br w:val="nil"/>
              <w:tr2bl w:val="nil"/>
            </w:tcBorders>
          </w:tcPr>
          <w:p w14:paraId="412BE212">
            <w:pPr>
              <w:widowControl w:val="0"/>
              <w:tabs>
                <w:tab w:val="left" w:pos="520"/>
                <w:tab w:val="left" w:pos="4560"/>
                <w:tab w:val="left" w:pos="6300"/>
              </w:tabs>
              <w:rPr>
                <w:b/>
                <w:szCs w:val="26"/>
              </w:rPr>
            </w:pPr>
          </w:p>
        </w:tc>
        <w:tc>
          <w:tcPr>
            <w:tcW w:w="0" w:type="auto"/>
            <w:tcBorders>
              <w:tl2br w:val="nil"/>
              <w:tr2bl w:val="nil"/>
            </w:tcBorders>
          </w:tcPr>
          <w:p w14:paraId="13485B09">
            <w:pPr>
              <w:widowControl w:val="0"/>
              <w:tabs>
                <w:tab w:val="left" w:pos="520"/>
                <w:tab w:val="left" w:pos="4560"/>
                <w:tab w:val="left" w:pos="6300"/>
              </w:tabs>
              <w:rPr>
                <w:rFonts w:hint="default"/>
                <w:bCs/>
                <w:szCs w:val="26"/>
                <w:lang w:val="en-US"/>
              </w:rPr>
            </w:pPr>
            <w:r>
              <w:rPr>
                <w:rFonts w:hint="default"/>
                <w:bCs/>
                <w:szCs w:val="26"/>
                <w:lang w:val="en-US"/>
              </w:rPr>
              <w:t xml:space="preserve">  Chu Đức Hiếu </w:t>
            </w:r>
          </w:p>
        </w:tc>
        <w:tc>
          <w:tcPr>
            <w:tcW w:w="0" w:type="auto"/>
            <w:tcBorders>
              <w:tl2br w:val="nil"/>
              <w:tr2bl w:val="nil"/>
            </w:tcBorders>
          </w:tcPr>
          <w:p w14:paraId="36702161">
            <w:pPr>
              <w:widowControl w:val="0"/>
              <w:tabs>
                <w:tab w:val="left" w:pos="520"/>
                <w:tab w:val="left" w:pos="4560"/>
                <w:tab w:val="left" w:pos="6300"/>
              </w:tabs>
              <w:rPr>
                <w:rFonts w:hint="default"/>
                <w:bCs/>
                <w:szCs w:val="26"/>
                <w:lang w:val="en-US"/>
              </w:rPr>
            </w:pPr>
            <w:r>
              <w:rPr>
                <w:rFonts w:hint="default"/>
                <w:bCs/>
                <w:szCs w:val="26"/>
                <w:lang w:val="en-US"/>
              </w:rPr>
              <w:t xml:space="preserve">-  MSV: </w:t>
            </w:r>
            <w:r>
              <w:rPr>
                <w:rFonts w:hint="default"/>
                <w:lang w:val="en-US"/>
              </w:rPr>
              <w:t>2</w:t>
            </w:r>
            <w:r>
              <w:t>355010078</w:t>
            </w:r>
          </w:p>
        </w:tc>
      </w:tr>
      <w:tr w14:paraId="5CFA00CE">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top w:w="0" w:type="dxa"/>
            <w:left w:w="108" w:type="dxa"/>
            <w:bottom w:w="0" w:type="dxa"/>
            <w:right w:w="108" w:type="dxa"/>
          </w:tblCellMar>
        </w:tblPrEx>
        <w:trPr>
          <w:jc w:val="center"/>
        </w:trPr>
        <w:tc>
          <w:tcPr>
            <w:tcW w:w="0" w:type="auto"/>
            <w:tcBorders>
              <w:tl2br w:val="nil"/>
              <w:tr2bl w:val="nil"/>
            </w:tcBorders>
          </w:tcPr>
          <w:p w14:paraId="32C184EE">
            <w:pPr>
              <w:widowControl w:val="0"/>
              <w:tabs>
                <w:tab w:val="left" w:pos="520"/>
                <w:tab w:val="left" w:pos="4560"/>
                <w:tab w:val="left" w:pos="6300"/>
              </w:tabs>
              <w:rPr>
                <w:b/>
                <w:szCs w:val="26"/>
              </w:rPr>
            </w:pPr>
            <w:r>
              <w:rPr>
                <w:b/>
                <w:szCs w:val="26"/>
              </w:rPr>
              <w:t>Giảng viên hướng dẫn</w:t>
            </w:r>
          </w:p>
        </w:tc>
        <w:tc>
          <w:tcPr>
            <w:tcW w:w="0" w:type="auto"/>
            <w:gridSpan w:val="2"/>
            <w:tcBorders>
              <w:tl2br w:val="nil"/>
              <w:tr2bl w:val="nil"/>
            </w:tcBorders>
          </w:tcPr>
          <w:p w14:paraId="737F5478">
            <w:pPr>
              <w:widowControl w:val="0"/>
              <w:tabs>
                <w:tab w:val="left" w:pos="520"/>
                <w:tab w:val="left" w:pos="4560"/>
                <w:tab w:val="left" w:pos="6300"/>
              </w:tabs>
              <w:rPr>
                <w:bCs/>
                <w:szCs w:val="26"/>
              </w:rPr>
            </w:pPr>
            <w:r>
              <w:rPr>
                <w:b/>
                <w:szCs w:val="26"/>
              </w:rPr>
              <w:t xml:space="preserve">: </w:t>
            </w:r>
            <w:r>
              <w:rPr>
                <w:bCs/>
                <w:szCs w:val="26"/>
              </w:rPr>
              <w:t xml:space="preserve">Nguyễn Hồng Thanh </w:t>
            </w:r>
          </w:p>
        </w:tc>
      </w:tr>
    </w:tbl>
    <w:p w14:paraId="69B04CF4">
      <w:pPr>
        <w:tabs>
          <w:tab w:val="left" w:pos="520"/>
          <w:tab w:val="left" w:pos="4560"/>
          <w:tab w:val="left" w:pos="6300"/>
        </w:tabs>
        <w:rPr>
          <w:b/>
          <w:szCs w:val="26"/>
        </w:rPr>
      </w:pPr>
    </w:p>
    <w:p w14:paraId="646A1013">
      <w:pPr>
        <w:rPr>
          <w:lang w:val="vi-VN"/>
        </w:rPr>
      </w:pPr>
    </w:p>
    <w:p w14:paraId="53F79CD1">
      <w:pPr>
        <w:sectPr>
          <w:headerReference r:id="rId5" w:type="default"/>
          <w:footerReference r:id="rId6" w:type="default"/>
          <w:type w:val="continuous"/>
          <w:pgSz w:w="11907" w:h="16840"/>
          <w:pgMar w:top="1417" w:right="1417" w:bottom="1417" w:left="1417" w:header="720" w:footer="720" w:gutter="0"/>
          <w:cols w:space="720" w:num="1"/>
        </w:sectPr>
      </w:pPr>
    </w:p>
    <w:p w14:paraId="5D47D7B0">
      <w:pPr>
        <w:pStyle w:val="2"/>
        <w:jc w:val="center"/>
        <w:rPr>
          <w:sz w:val="26"/>
          <w:szCs w:val="26"/>
        </w:rPr>
      </w:pPr>
      <w:bookmarkStart w:id="0" w:name="_Toc15279"/>
      <w:bookmarkStart w:id="1" w:name="_Toc644"/>
      <w:bookmarkStart w:id="96" w:name="_GoBack"/>
      <w:r>
        <w:t>TỶ LỆ THAM GIA DỰ ÁN</w:t>
      </w:r>
      <w:bookmarkEnd w:id="0"/>
      <w:bookmarkEnd w:id="1"/>
    </w:p>
    <w:bookmarkEnd w:id="96"/>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3686"/>
        <w:gridCol w:w="4360"/>
      </w:tblGrid>
      <w:tr w14:paraId="63AA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665" w:type="pct"/>
            <w:vAlign w:val="center"/>
          </w:tcPr>
          <w:p w14:paraId="282A6C02">
            <w:pPr>
              <w:tabs>
                <w:tab w:val="center" w:pos="4270"/>
              </w:tabs>
              <w:spacing w:line="312" w:lineRule="auto"/>
              <w:jc w:val="center"/>
              <w:rPr>
                <w:b/>
                <w:bCs/>
                <w:szCs w:val="26"/>
                <w:lang w:val="vi-VN" w:eastAsia="vi-VN"/>
              </w:rPr>
            </w:pPr>
            <w:r>
              <w:rPr>
                <w:b/>
                <w:bCs/>
                <w:szCs w:val="26"/>
                <w:lang w:val="vi-VN" w:eastAsia="vi-VN"/>
              </w:rPr>
              <w:t>STT</w:t>
            </w:r>
          </w:p>
        </w:tc>
        <w:tc>
          <w:tcPr>
            <w:tcW w:w="1985" w:type="pct"/>
            <w:vAlign w:val="center"/>
          </w:tcPr>
          <w:p w14:paraId="7E7E3FDF">
            <w:pPr>
              <w:tabs>
                <w:tab w:val="center" w:pos="4270"/>
              </w:tabs>
              <w:spacing w:line="312" w:lineRule="auto"/>
              <w:jc w:val="center"/>
              <w:rPr>
                <w:b/>
                <w:bCs/>
                <w:szCs w:val="26"/>
                <w:lang w:val="vi-VN" w:eastAsia="vi-VN"/>
              </w:rPr>
            </w:pPr>
            <w:r>
              <w:rPr>
                <w:b/>
                <w:bCs/>
                <w:szCs w:val="26"/>
                <w:lang w:val="vi-VN" w:eastAsia="vi-VN"/>
              </w:rPr>
              <w:t>Tên</w:t>
            </w:r>
          </w:p>
        </w:tc>
        <w:tc>
          <w:tcPr>
            <w:tcW w:w="2348" w:type="pct"/>
            <w:vAlign w:val="center"/>
          </w:tcPr>
          <w:p w14:paraId="4C65423A">
            <w:pPr>
              <w:tabs>
                <w:tab w:val="center" w:pos="4270"/>
              </w:tabs>
              <w:spacing w:line="312" w:lineRule="auto"/>
              <w:jc w:val="center"/>
              <w:rPr>
                <w:b/>
                <w:bCs/>
                <w:szCs w:val="26"/>
                <w:lang w:val="vi-VN" w:eastAsia="vi-VN"/>
              </w:rPr>
            </w:pPr>
            <w:r>
              <w:rPr>
                <w:b/>
                <w:bCs/>
                <w:szCs w:val="26"/>
                <w:lang w:val="vi-VN" w:eastAsia="vi-VN"/>
              </w:rPr>
              <w:t>Phần trăm công việc</w:t>
            </w:r>
          </w:p>
        </w:tc>
      </w:tr>
      <w:tr w14:paraId="63AE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665" w:type="pct"/>
            <w:vAlign w:val="center"/>
          </w:tcPr>
          <w:p w14:paraId="1E27426D">
            <w:pPr>
              <w:tabs>
                <w:tab w:val="center" w:pos="4270"/>
              </w:tabs>
              <w:spacing w:line="312" w:lineRule="auto"/>
              <w:jc w:val="center"/>
              <w:rPr>
                <w:szCs w:val="26"/>
                <w:lang w:val="vi-VN" w:eastAsia="vi-VN"/>
              </w:rPr>
            </w:pPr>
            <w:r>
              <w:rPr>
                <w:szCs w:val="26"/>
                <w:lang w:val="vi-VN" w:eastAsia="vi-VN"/>
              </w:rPr>
              <w:t>1</w:t>
            </w:r>
          </w:p>
        </w:tc>
        <w:tc>
          <w:tcPr>
            <w:tcW w:w="1985" w:type="pct"/>
            <w:vAlign w:val="center"/>
          </w:tcPr>
          <w:p w14:paraId="632C041F">
            <w:pPr>
              <w:tabs>
                <w:tab w:val="center" w:pos="4270"/>
              </w:tabs>
              <w:spacing w:line="312" w:lineRule="auto"/>
              <w:rPr>
                <w:szCs w:val="26"/>
                <w:lang w:eastAsia="vi-VN"/>
              </w:rPr>
            </w:pPr>
            <w:r>
              <w:rPr>
                <w:szCs w:val="26"/>
                <w:lang w:eastAsia="vi-VN"/>
              </w:rPr>
              <w:t>Phan Văn Bắc</w:t>
            </w:r>
          </w:p>
        </w:tc>
        <w:tc>
          <w:tcPr>
            <w:tcW w:w="2348" w:type="pct"/>
            <w:vAlign w:val="center"/>
          </w:tcPr>
          <w:p w14:paraId="2AA6FFC4">
            <w:pPr>
              <w:tabs>
                <w:tab w:val="center" w:pos="4270"/>
              </w:tabs>
              <w:spacing w:line="312" w:lineRule="auto"/>
              <w:jc w:val="center"/>
              <w:rPr>
                <w:rFonts w:hint="default"/>
                <w:szCs w:val="26"/>
                <w:lang w:val="en-US" w:eastAsia="vi-VN"/>
              </w:rPr>
            </w:pPr>
            <w:r>
              <w:rPr>
                <w:rFonts w:hint="default"/>
                <w:szCs w:val="26"/>
                <w:lang w:val="en-US" w:eastAsia="vi-VN"/>
              </w:rPr>
              <w:t>28%</w:t>
            </w:r>
          </w:p>
        </w:tc>
      </w:tr>
      <w:tr w14:paraId="15A0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665" w:type="pct"/>
            <w:vAlign w:val="center"/>
          </w:tcPr>
          <w:p w14:paraId="434585CF">
            <w:pPr>
              <w:tabs>
                <w:tab w:val="center" w:pos="4270"/>
              </w:tabs>
              <w:spacing w:line="312" w:lineRule="auto"/>
              <w:jc w:val="center"/>
              <w:rPr>
                <w:szCs w:val="26"/>
                <w:lang w:eastAsia="vi-VN"/>
              </w:rPr>
            </w:pPr>
            <w:r>
              <w:rPr>
                <w:szCs w:val="26"/>
                <w:lang w:eastAsia="vi-VN"/>
              </w:rPr>
              <w:t>2</w:t>
            </w:r>
          </w:p>
        </w:tc>
        <w:tc>
          <w:tcPr>
            <w:tcW w:w="1985" w:type="pct"/>
            <w:vAlign w:val="center"/>
          </w:tcPr>
          <w:p w14:paraId="5D2B3D60">
            <w:pPr>
              <w:tabs>
                <w:tab w:val="center" w:pos="4270"/>
              </w:tabs>
              <w:spacing w:line="312" w:lineRule="auto"/>
              <w:rPr>
                <w:szCs w:val="26"/>
                <w:lang w:eastAsia="vi-VN"/>
              </w:rPr>
            </w:pPr>
            <w:r>
              <w:rPr>
                <w:szCs w:val="26"/>
                <w:lang w:eastAsia="vi-VN"/>
              </w:rPr>
              <w:t>Lê Quốc Duy</w:t>
            </w:r>
          </w:p>
        </w:tc>
        <w:tc>
          <w:tcPr>
            <w:tcW w:w="2348" w:type="pct"/>
            <w:vAlign w:val="center"/>
          </w:tcPr>
          <w:p w14:paraId="5EDE6A48">
            <w:pPr>
              <w:tabs>
                <w:tab w:val="center" w:pos="4270"/>
              </w:tabs>
              <w:spacing w:line="312" w:lineRule="auto"/>
              <w:jc w:val="center"/>
              <w:rPr>
                <w:rFonts w:hint="default"/>
                <w:szCs w:val="26"/>
                <w:lang w:val="en-US" w:eastAsia="vi-VN"/>
              </w:rPr>
            </w:pPr>
            <w:r>
              <w:rPr>
                <w:rFonts w:hint="default"/>
                <w:szCs w:val="26"/>
                <w:lang w:val="en-US" w:eastAsia="vi-VN"/>
              </w:rPr>
              <w:t>24%</w:t>
            </w:r>
          </w:p>
        </w:tc>
      </w:tr>
      <w:tr w14:paraId="5DB2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665" w:type="pct"/>
            <w:vAlign w:val="center"/>
          </w:tcPr>
          <w:p w14:paraId="40DABFE3">
            <w:pPr>
              <w:tabs>
                <w:tab w:val="center" w:pos="4270"/>
              </w:tabs>
              <w:spacing w:line="312" w:lineRule="auto"/>
              <w:jc w:val="center"/>
              <w:rPr>
                <w:szCs w:val="26"/>
                <w:lang w:eastAsia="vi-VN"/>
              </w:rPr>
            </w:pPr>
            <w:r>
              <w:rPr>
                <w:szCs w:val="26"/>
                <w:lang w:eastAsia="vi-VN"/>
              </w:rPr>
              <w:t>3</w:t>
            </w:r>
          </w:p>
        </w:tc>
        <w:tc>
          <w:tcPr>
            <w:tcW w:w="1985" w:type="pct"/>
            <w:vAlign w:val="center"/>
          </w:tcPr>
          <w:p w14:paraId="23004C8C">
            <w:pPr>
              <w:tabs>
                <w:tab w:val="center" w:pos="4270"/>
              </w:tabs>
              <w:spacing w:line="312" w:lineRule="auto"/>
              <w:rPr>
                <w:szCs w:val="26"/>
                <w:lang w:eastAsia="vi-VN"/>
              </w:rPr>
            </w:pPr>
            <w:r>
              <w:rPr>
                <w:szCs w:val="26"/>
                <w:lang w:eastAsia="vi-VN"/>
              </w:rPr>
              <w:t>Lê Hồng Phong</w:t>
            </w:r>
          </w:p>
        </w:tc>
        <w:tc>
          <w:tcPr>
            <w:tcW w:w="2348" w:type="pct"/>
            <w:vAlign w:val="center"/>
          </w:tcPr>
          <w:p w14:paraId="5D854B9B">
            <w:pPr>
              <w:tabs>
                <w:tab w:val="center" w:pos="4270"/>
              </w:tabs>
              <w:spacing w:line="312" w:lineRule="auto"/>
              <w:jc w:val="center"/>
              <w:rPr>
                <w:rFonts w:hint="default"/>
                <w:szCs w:val="26"/>
                <w:lang w:val="en-US" w:eastAsia="vi-VN"/>
              </w:rPr>
            </w:pPr>
            <w:r>
              <w:rPr>
                <w:rFonts w:hint="default"/>
                <w:szCs w:val="26"/>
                <w:lang w:val="en-US" w:eastAsia="vi-VN"/>
              </w:rPr>
              <w:t>24%</w:t>
            </w:r>
          </w:p>
        </w:tc>
      </w:tr>
      <w:tr w14:paraId="7F97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665" w:type="pct"/>
            <w:vAlign w:val="center"/>
          </w:tcPr>
          <w:p w14:paraId="2234708A">
            <w:pPr>
              <w:tabs>
                <w:tab w:val="center" w:pos="4270"/>
              </w:tabs>
              <w:spacing w:line="312" w:lineRule="auto"/>
              <w:jc w:val="center"/>
              <w:rPr>
                <w:szCs w:val="26"/>
                <w:lang w:eastAsia="vi-VN"/>
              </w:rPr>
            </w:pPr>
            <w:r>
              <w:rPr>
                <w:szCs w:val="26"/>
                <w:lang w:eastAsia="vi-VN"/>
              </w:rPr>
              <w:t>4</w:t>
            </w:r>
          </w:p>
        </w:tc>
        <w:tc>
          <w:tcPr>
            <w:tcW w:w="1985" w:type="pct"/>
            <w:vAlign w:val="center"/>
          </w:tcPr>
          <w:p w14:paraId="50CE32BA">
            <w:pPr>
              <w:tabs>
                <w:tab w:val="center" w:pos="4270"/>
              </w:tabs>
              <w:spacing w:line="312" w:lineRule="auto"/>
              <w:rPr>
                <w:szCs w:val="26"/>
                <w:lang w:eastAsia="vi-VN"/>
              </w:rPr>
            </w:pPr>
            <w:r>
              <w:rPr>
                <w:szCs w:val="26"/>
                <w:lang w:eastAsia="vi-VN"/>
              </w:rPr>
              <w:t>Chu Đức Hiếu</w:t>
            </w:r>
          </w:p>
        </w:tc>
        <w:tc>
          <w:tcPr>
            <w:tcW w:w="2348" w:type="pct"/>
            <w:vAlign w:val="center"/>
          </w:tcPr>
          <w:p w14:paraId="117CE62F">
            <w:pPr>
              <w:tabs>
                <w:tab w:val="center" w:pos="4270"/>
              </w:tabs>
              <w:spacing w:line="312" w:lineRule="auto"/>
              <w:jc w:val="center"/>
              <w:rPr>
                <w:rFonts w:hint="default"/>
                <w:szCs w:val="26"/>
                <w:lang w:val="en-US" w:eastAsia="vi-VN"/>
              </w:rPr>
            </w:pPr>
            <w:r>
              <w:rPr>
                <w:rFonts w:hint="default"/>
                <w:szCs w:val="26"/>
                <w:lang w:val="en-US" w:eastAsia="vi-VN"/>
              </w:rPr>
              <w:t>24%</w:t>
            </w:r>
          </w:p>
        </w:tc>
      </w:tr>
    </w:tbl>
    <w:p w14:paraId="6D4BED44">
      <w:pPr>
        <w:tabs>
          <w:tab w:val="center" w:pos="4270"/>
        </w:tabs>
        <w:spacing w:line="312" w:lineRule="auto"/>
        <w:rPr>
          <w:szCs w:val="26"/>
          <w:lang w:val="vi-VN" w:eastAsia="vi-VN"/>
        </w:rPr>
      </w:pPr>
      <w:r>
        <w:rPr>
          <w:szCs w:val="26"/>
          <w:lang w:val="vi-VN" w:eastAsia="vi-VN"/>
        </w:rPr>
        <w:tab/>
      </w:r>
    </w:p>
    <w:p w14:paraId="14DA4C4E">
      <w:pPr>
        <w:pStyle w:val="2"/>
        <w:jc w:val="center"/>
        <w:rPr>
          <w:lang w:val="vi-VN"/>
        </w:rPr>
      </w:pPr>
      <w:bookmarkStart w:id="2" w:name="_Toc9208"/>
      <w:bookmarkStart w:id="3" w:name="_Toc211611449"/>
      <w:bookmarkStart w:id="4" w:name="_Toc16202"/>
      <w:bookmarkStart w:id="5" w:name="_Toc7481"/>
      <w:bookmarkStart w:id="6" w:name="_Toc12250"/>
      <w:r>
        <w:t>DANH</w:t>
      </w:r>
      <w:r>
        <w:rPr>
          <w:lang w:val="vi-VN"/>
        </w:rPr>
        <w:t xml:space="preserve"> MỤC TỪ VIẾT TẮT</w:t>
      </w:r>
      <w:bookmarkEnd w:id="2"/>
      <w:bookmarkEnd w:id="3"/>
      <w:bookmarkEnd w:id="4"/>
      <w:bookmarkEnd w:id="5"/>
      <w:bookmarkEnd w:id="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4053"/>
        <w:gridCol w:w="3385"/>
      </w:tblGrid>
      <w:tr w14:paraId="42AE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vAlign w:val="center"/>
          </w:tcPr>
          <w:p w14:paraId="15AE16E4">
            <w:pPr>
              <w:widowControl w:val="0"/>
              <w:jc w:val="center"/>
              <w:rPr>
                <w:b/>
                <w:bCs/>
              </w:rPr>
            </w:pPr>
            <w:r>
              <w:rPr>
                <w:b/>
                <w:bCs/>
              </w:rPr>
              <w:t>Từ viết tắt</w:t>
            </w:r>
          </w:p>
        </w:tc>
        <w:tc>
          <w:tcPr>
            <w:tcW w:w="4232" w:type="dxa"/>
            <w:vAlign w:val="center"/>
          </w:tcPr>
          <w:p w14:paraId="52B0F867">
            <w:pPr>
              <w:widowControl w:val="0"/>
              <w:jc w:val="center"/>
              <w:rPr>
                <w:b/>
                <w:bCs/>
              </w:rPr>
            </w:pPr>
            <w:r>
              <w:rPr>
                <w:b/>
                <w:bCs/>
              </w:rPr>
              <w:t>Tiếng Anh</w:t>
            </w:r>
          </w:p>
        </w:tc>
        <w:tc>
          <w:tcPr>
            <w:tcW w:w="3567" w:type="dxa"/>
            <w:vAlign w:val="center"/>
          </w:tcPr>
          <w:p w14:paraId="6A365D82">
            <w:pPr>
              <w:widowControl w:val="0"/>
              <w:jc w:val="center"/>
              <w:rPr>
                <w:b/>
                <w:bCs/>
              </w:rPr>
            </w:pPr>
            <w:r>
              <w:rPr>
                <w:b/>
                <w:bCs/>
              </w:rPr>
              <w:t>Tiếng Việt</w:t>
            </w:r>
          </w:p>
        </w:tc>
      </w:tr>
      <w:tr w14:paraId="5A03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30D1F52A">
            <w:pPr>
              <w:widowControl w:val="0"/>
              <w:rPr>
                <w:b/>
                <w:bCs/>
              </w:rPr>
            </w:pPr>
            <w:bookmarkStart w:id="7" w:name="_Toc8675"/>
            <w:r>
              <w:rPr>
                <w:b/>
                <w:bCs/>
              </w:rPr>
              <w:t>API</w:t>
            </w:r>
          </w:p>
        </w:tc>
        <w:tc>
          <w:tcPr>
            <w:tcW w:w="4232" w:type="dxa"/>
            <w:vAlign w:val="center"/>
          </w:tcPr>
          <w:p w14:paraId="01B707C1">
            <w:pPr>
              <w:widowControl w:val="0"/>
            </w:pPr>
            <w:r>
              <w:t>Application Programming Interface</w:t>
            </w:r>
          </w:p>
        </w:tc>
        <w:tc>
          <w:tcPr>
            <w:tcW w:w="3567" w:type="dxa"/>
            <w:vAlign w:val="center"/>
          </w:tcPr>
          <w:p w14:paraId="65B13321">
            <w:pPr>
              <w:widowControl w:val="0"/>
            </w:pPr>
            <w:r>
              <w:t xml:space="preserve">Giao diện lập trình ứng dụng </w:t>
            </w:r>
          </w:p>
        </w:tc>
      </w:tr>
      <w:tr w14:paraId="1957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4F64B6F8">
            <w:pPr>
              <w:widowControl w:val="0"/>
              <w:rPr>
                <w:b/>
                <w:bCs/>
              </w:rPr>
            </w:pPr>
            <w:r>
              <w:rPr>
                <w:b/>
                <w:bCs/>
              </w:rPr>
              <w:t>B2C</w:t>
            </w:r>
          </w:p>
        </w:tc>
        <w:tc>
          <w:tcPr>
            <w:tcW w:w="4232" w:type="dxa"/>
            <w:vAlign w:val="center"/>
          </w:tcPr>
          <w:p w14:paraId="65CC37F6">
            <w:pPr>
              <w:widowControl w:val="0"/>
            </w:pPr>
            <w:r>
              <w:t>Business to Consumer</w:t>
            </w:r>
          </w:p>
        </w:tc>
        <w:tc>
          <w:tcPr>
            <w:tcW w:w="3567" w:type="dxa"/>
            <w:vAlign w:val="center"/>
          </w:tcPr>
          <w:p w14:paraId="668BB979">
            <w:pPr>
              <w:widowControl w:val="0"/>
            </w:pPr>
            <w:r>
              <w:t xml:space="preserve">Doanh nghiệp với khách hàng (người tiêu dùng) </w:t>
            </w:r>
          </w:p>
        </w:tc>
      </w:tr>
      <w:tr w14:paraId="6754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434DB8E2">
            <w:pPr>
              <w:widowControl w:val="0"/>
              <w:rPr>
                <w:b/>
                <w:bCs/>
              </w:rPr>
            </w:pPr>
            <w:r>
              <w:rPr>
                <w:b/>
                <w:bCs/>
              </w:rPr>
              <w:t>COD</w:t>
            </w:r>
          </w:p>
        </w:tc>
        <w:tc>
          <w:tcPr>
            <w:tcW w:w="4232" w:type="dxa"/>
            <w:vAlign w:val="center"/>
          </w:tcPr>
          <w:p w14:paraId="17BA824E">
            <w:pPr>
              <w:widowControl w:val="0"/>
            </w:pPr>
            <w:r>
              <w:t>Cash On Delivery</w:t>
            </w:r>
          </w:p>
        </w:tc>
        <w:tc>
          <w:tcPr>
            <w:tcW w:w="3567" w:type="dxa"/>
            <w:vAlign w:val="center"/>
          </w:tcPr>
          <w:p w14:paraId="6925B9C2">
            <w:pPr>
              <w:widowControl w:val="0"/>
            </w:pPr>
            <w:r>
              <w:t xml:space="preserve">Thanh toán khi nhận hàng </w:t>
            </w:r>
          </w:p>
        </w:tc>
      </w:tr>
      <w:tr w14:paraId="6573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24A84E68">
            <w:pPr>
              <w:widowControl w:val="0"/>
              <w:rPr>
                <w:b/>
                <w:bCs/>
              </w:rPr>
            </w:pPr>
            <w:r>
              <w:rPr>
                <w:b/>
                <w:bCs/>
              </w:rPr>
              <w:t>CSS</w:t>
            </w:r>
          </w:p>
        </w:tc>
        <w:tc>
          <w:tcPr>
            <w:tcW w:w="4232" w:type="dxa"/>
            <w:vAlign w:val="center"/>
          </w:tcPr>
          <w:p w14:paraId="67D4AC4B">
            <w:pPr>
              <w:widowControl w:val="0"/>
            </w:pPr>
            <w:r>
              <w:t>Cascading Style Sheets</w:t>
            </w:r>
          </w:p>
        </w:tc>
        <w:tc>
          <w:tcPr>
            <w:tcW w:w="3567" w:type="dxa"/>
            <w:vAlign w:val="center"/>
          </w:tcPr>
          <w:p w14:paraId="64E2A225">
            <w:pPr>
              <w:widowControl w:val="0"/>
            </w:pPr>
            <w:r>
              <w:t xml:space="preserve">Ngôn ngữ định kiểu </w:t>
            </w:r>
          </w:p>
        </w:tc>
      </w:tr>
      <w:tr w14:paraId="0E60D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13046B2C">
            <w:pPr>
              <w:widowControl w:val="0"/>
              <w:rPr>
                <w:b/>
                <w:bCs/>
              </w:rPr>
            </w:pPr>
            <w:r>
              <w:rPr>
                <w:b/>
                <w:bCs/>
              </w:rPr>
              <w:t>ERD</w:t>
            </w:r>
          </w:p>
        </w:tc>
        <w:tc>
          <w:tcPr>
            <w:tcW w:w="4232" w:type="dxa"/>
            <w:vAlign w:val="center"/>
          </w:tcPr>
          <w:p w14:paraId="2B9043CA">
            <w:pPr>
              <w:widowControl w:val="0"/>
            </w:pPr>
            <w:r>
              <w:t>Entity-Relationship Diagram</w:t>
            </w:r>
          </w:p>
        </w:tc>
        <w:tc>
          <w:tcPr>
            <w:tcW w:w="3567" w:type="dxa"/>
            <w:vAlign w:val="center"/>
          </w:tcPr>
          <w:p w14:paraId="588556D3">
            <w:pPr>
              <w:widowControl w:val="0"/>
            </w:pPr>
            <w:r>
              <w:t xml:space="preserve">Sơ đồ thực thể liên kết (Sơ đồ cơ sở dữ liệu) </w:t>
            </w:r>
          </w:p>
        </w:tc>
      </w:tr>
      <w:tr w14:paraId="281AC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332E2471">
            <w:pPr>
              <w:widowControl w:val="0"/>
              <w:rPr>
                <w:b/>
                <w:bCs/>
              </w:rPr>
            </w:pPr>
            <w:r>
              <w:rPr>
                <w:b/>
                <w:bCs/>
              </w:rPr>
              <w:t>HTML</w:t>
            </w:r>
          </w:p>
        </w:tc>
        <w:tc>
          <w:tcPr>
            <w:tcW w:w="4232" w:type="dxa"/>
            <w:vAlign w:val="center"/>
          </w:tcPr>
          <w:p w14:paraId="0C38CDC2">
            <w:pPr>
              <w:widowControl w:val="0"/>
            </w:pPr>
            <w:r>
              <w:t>HyperText Markup Language</w:t>
            </w:r>
          </w:p>
        </w:tc>
        <w:tc>
          <w:tcPr>
            <w:tcW w:w="3567" w:type="dxa"/>
            <w:vAlign w:val="center"/>
          </w:tcPr>
          <w:p w14:paraId="7A3A429F">
            <w:pPr>
              <w:widowControl w:val="0"/>
            </w:pPr>
            <w:r>
              <w:t xml:space="preserve">Ngôn ngữ đánh dấu siêu văn bản </w:t>
            </w:r>
          </w:p>
        </w:tc>
      </w:tr>
      <w:tr w14:paraId="683A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2590632C">
            <w:pPr>
              <w:widowControl w:val="0"/>
              <w:rPr>
                <w:b/>
                <w:bCs/>
              </w:rPr>
            </w:pPr>
            <w:r>
              <w:rPr>
                <w:b/>
                <w:bCs/>
              </w:rPr>
              <w:t>HTTP/HTTPS</w:t>
            </w:r>
          </w:p>
        </w:tc>
        <w:tc>
          <w:tcPr>
            <w:tcW w:w="4232" w:type="dxa"/>
            <w:vAlign w:val="center"/>
          </w:tcPr>
          <w:p w14:paraId="2F39502C">
            <w:pPr>
              <w:widowControl w:val="0"/>
            </w:pPr>
            <w:r>
              <w:t>Hypertext Transfer Protocol/ Secure</w:t>
            </w:r>
          </w:p>
        </w:tc>
        <w:tc>
          <w:tcPr>
            <w:tcW w:w="3567" w:type="dxa"/>
            <w:vAlign w:val="center"/>
          </w:tcPr>
          <w:p w14:paraId="44C582DF">
            <w:pPr>
              <w:widowControl w:val="0"/>
            </w:pPr>
            <w:r>
              <w:t xml:space="preserve">Giao thức truyền tải siêu văn bản (có bảo mật) </w:t>
            </w:r>
          </w:p>
        </w:tc>
      </w:tr>
      <w:tr w14:paraId="598DC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29070D03">
            <w:pPr>
              <w:widowControl w:val="0"/>
              <w:rPr>
                <w:b/>
                <w:bCs/>
              </w:rPr>
            </w:pPr>
            <w:r>
              <w:rPr>
                <w:b/>
                <w:bCs/>
              </w:rPr>
              <w:t>JS</w:t>
            </w:r>
          </w:p>
        </w:tc>
        <w:tc>
          <w:tcPr>
            <w:tcW w:w="4232" w:type="dxa"/>
            <w:vAlign w:val="center"/>
          </w:tcPr>
          <w:p w14:paraId="0E8AFF90">
            <w:pPr>
              <w:widowControl w:val="0"/>
            </w:pPr>
            <w:r>
              <w:t>JavaScript</w:t>
            </w:r>
          </w:p>
        </w:tc>
        <w:tc>
          <w:tcPr>
            <w:tcW w:w="3567" w:type="dxa"/>
            <w:vAlign w:val="center"/>
          </w:tcPr>
          <w:p w14:paraId="057AF821">
            <w:pPr>
              <w:widowControl w:val="0"/>
            </w:pPr>
            <w:r>
              <w:t xml:space="preserve">Ngôn ngữ lập trình phía máy khách </w:t>
            </w:r>
          </w:p>
        </w:tc>
      </w:tr>
      <w:tr w14:paraId="6AFA2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2E59A804">
            <w:pPr>
              <w:widowControl w:val="0"/>
              <w:rPr>
                <w:b/>
                <w:bCs/>
              </w:rPr>
            </w:pPr>
            <w:r>
              <w:rPr>
                <w:b/>
                <w:bCs/>
              </w:rPr>
              <w:t>RDBMS</w:t>
            </w:r>
          </w:p>
        </w:tc>
        <w:tc>
          <w:tcPr>
            <w:tcW w:w="4232" w:type="dxa"/>
            <w:vAlign w:val="center"/>
          </w:tcPr>
          <w:p w14:paraId="408F65A3">
            <w:pPr>
              <w:widowControl w:val="0"/>
            </w:pPr>
            <w:r>
              <w:t>Relational Database Management System</w:t>
            </w:r>
          </w:p>
        </w:tc>
        <w:tc>
          <w:tcPr>
            <w:tcW w:w="3567" w:type="dxa"/>
            <w:vAlign w:val="center"/>
          </w:tcPr>
          <w:p w14:paraId="583B034B">
            <w:pPr>
              <w:widowControl w:val="0"/>
            </w:pPr>
            <w:r>
              <w:t xml:space="preserve">Hệ quản trị cơ sở dữ liệu quan hệ </w:t>
            </w:r>
          </w:p>
        </w:tc>
      </w:tr>
      <w:tr w14:paraId="5BD3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1AF7B178">
            <w:pPr>
              <w:widowControl w:val="0"/>
              <w:rPr>
                <w:b/>
                <w:bCs/>
              </w:rPr>
            </w:pPr>
            <w:r>
              <w:rPr>
                <w:b/>
                <w:bCs/>
              </w:rPr>
              <w:t>SQL</w:t>
            </w:r>
          </w:p>
        </w:tc>
        <w:tc>
          <w:tcPr>
            <w:tcW w:w="4232" w:type="dxa"/>
            <w:vAlign w:val="center"/>
          </w:tcPr>
          <w:p w14:paraId="2B60025D">
            <w:pPr>
              <w:widowControl w:val="0"/>
            </w:pPr>
            <w:r>
              <w:t>Structured Query Language</w:t>
            </w:r>
          </w:p>
        </w:tc>
        <w:tc>
          <w:tcPr>
            <w:tcW w:w="3567" w:type="dxa"/>
            <w:vAlign w:val="center"/>
          </w:tcPr>
          <w:p w14:paraId="1D47855A">
            <w:pPr>
              <w:widowControl w:val="0"/>
            </w:pPr>
            <w:r>
              <w:t xml:space="preserve">Ngôn ngữ truy vấn có cấu trúc </w:t>
            </w:r>
          </w:p>
        </w:tc>
      </w:tr>
    </w:tbl>
    <w:p w14:paraId="5BDB88FC">
      <w:pPr>
        <w:pStyle w:val="142"/>
        <w:tabs>
          <w:tab w:val="right" w:leader="dot" w:pos="9071"/>
        </w:tabs>
        <w:rPr>
          <w:rStyle w:val="251"/>
        </w:rPr>
      </w:pPr>
    </w:p>
    <w:p w14:paraId="10230264">
      <w:pPr>
        <w:pStyle w:val="2"/>
        <w:jc w:val="center"/>
        <w:rPr>
          <w:lang w:val="vi-VN"/>
        </w:rPr>
      </w:pPr>
      <w:bookmarkStart w:id="8" w:name="_Toc28317"/>
      <w:bookmarkStart w:id="9" w:name="_Toc31729"/>
      <w:r>
        <w:t>DANH</w:t>
      </w:r>
      <w:r>
        <w:rPr>
          <w:lang w:val="vi-VN"/>
        </w:rPr>
        <w:t xml:space="preserve"> MỤC HÌNH ẢNH</w:t>
      </w:r>
      <w:bookmarkEnd w:id="7"/>
      <w:bookmarkEnd w:id="8"/>
      <w:bookmarkEnd w:id="9"/>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5079"/>
      </w:tblGrid>
      <w:tr w14:paraId="13BE2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A1F7DD0">
            <w:pPr>
              <w:widowControl w:val="0"/>
              <w:jc w:val="center"/>
              <w:rPr>
                <w:b/>
                <w:bCs/>
              </w:rPr>
            </w:pPr>
            <w:r>
              <w:rPr>
                <w:b/>
                <w:bCs/>
              </w:rPr>
              <w:t>Tên hình</w:t>
            </w:r>
          </w:p>
        </w:tc>
        <w:tc>
          <w:tcPr>
            <w:tcW w:w="0" w:type="auto"/>
            <w:vAlign w:val="center"/>
          </w:tcPr>
          <w:p w14:paraId="152A52FB">
            <w:pPr>
              <w:widowControl w:val="0"/>
              <w:jc w:val="center"/>
              <w:rPr>
                <w:b/>
                <w:bCs/>
              </w:rPr>
            </w:pPr>
            <w:r>
              <w:rPr>
                <w:b/>
                <w:bCs/>
              </w:rPr>
              <w:t>Nội dung</w:t>
            </w:r>
          </w:p>
        </w:tc>
      </w:tr>
      <w:tr w14:paraId="28CF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0D4E2C4">
            <w:pPr>
              <w:widowControl w:val="0"/>
            </w:pPr>
            <w:r>
              <w:t>Hình 3.1</w:t>
            </w:r>
          </w:p>
        </w:tc>
        <w:tc>
          <w:tcPr>
            <w:tcW w:w="0" w:type="auto"/>
            <w:vAlign w:val="center"/>
          </w:tcPr>
          <w:p w14:paraId="020C3167">
            <w:pPr>
              <w:widowControl w:val="0"/>
            </w:pPr>
            <w:r>
              <w:t xml:space="preserve">Sơ đồ use case tổng quát </w:t>
            </w:r>
          </w:p>
        </w:tc>
      </w:tr>
      <w:tr w14:paraId="2C59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D86321A">
            <w:pPr>
              <w:widowControl w:val="0"/>
            </w:pPr>
            <w:r>
              <w:t>Hình 3.2</w:t>
            </w:r>
          </w:p>
        </w:tc>
        <w:tc>
          <w:tcPr>
            <w:tcW w:w="0" w:type="auto"/>
            <w:vAlign w:val="center"/>
          </w:tcPr>
          <w:p w14:paraId="303CECEB">
            <w:pPr>
              <w:widowControl w:val="0"/>
            </w:pPr>
            <w:r>
              <w:t xml:space="preserve">Activity Diagram Đăng nhập </w:t>
            </w:r>
          </w:p>
        </w:tc>
      </w:tr>
      <w:tr w14:paraId="295D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CAF3BF5">
            <w:pPr>
              <w:widowControl w:val="0"/>
            </w:pPr>
            <w:r>
              <w:t>Hình 3.3</w:t>
            </w:r>
          </w:p>
        </w:tc>
        <w:tc>
          <w:tcPr>
            <w:tcW w:w="0" w:type="auto"/>
            <w:vAlign w:val="center"/>
          </w:tcPr>
          <w:p w14:paraId="399BCEEA">
            <w:pPr>
              <w:widowControl w:val="0"/>
            </w:pPr>
            <w:r>
              <w:t xml:space="preserve">Activity Diagram đặt hàng </w:t>
            </w:r>
          </w:p>
        </w:tc>
      </w:tr>
      <w:tr w14:paraId="2B5A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DBECADE">
            <w:pPr>
              <w:widowControl w:val="0"/>
            </w:pPr>
            <w:r>
              <w:t>Hình 3.4</w:t>
            </w:r>
          </w:p>
        </w:tc>
        <w:tc>
          <w:tcPr>
            <w:tcW w:w="0" w:type="auto"/>
            <w:vAlign w:val="center"/>
          </w:tcPr>
          <w:p w14:paraId="6B796669">
            <w:pPr>
              <w:widowControl w:val="0"/>
            </w:pPr>
            <w:r>
              <w:t xml:space="preserve">Activity Diagram Quản lý sản phẩm </w:t>
            </w:r>
          </w:p>
        </w:tc>
      </w:tr>
      <w:tr w14:paraId="2140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2A1C637">
            <w:pPr>
              <w:widowControl w:val="0"/>
            </w:pPr>
            <w:r>
              <w:t>Hình 3.5</w:t>
            </w:r>
          </w:p>
        </w:tc>
        <w:tc>
          <w:tcPr>
            <w:tcW w:w="0" w:type="auto"/>
            <w:vAlign w:val="center"/>
          </w:tcPr>
          <w:p w14:paraId="233E1F39">
            <w:pPr>
              <w:widowControl w:val="0"/>
            </w:pPr>
            <w:r>
              <w:t xml:space="preserve">Sơ đồ kiến trúc hệ thống </w:t>
            </w:r>
          </w:p>
        </w:tc>
      </w:tr>
      <w:tr w14:paraId="748B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4BF61B1">
            <w:pPr>
              <w:widowControl w:val="0"/>
            </w:pPr>
            <w:r>
              <w:t>Hình 3.6</w:t>
            </w:r>
          </w:p>
        </w:tc>
        <w:tc>
          <w:tcPr>
            <w:tcW w:w="0" w:type="auto"/>
            <w:vAlign w:val="center"/>
          </w:tcPr>
          <w:p w14:paraId="7D139D70">
            <w:pPr>
              <w:widowControl w:val="0"/>
            </w:pPr>
            <w:r>
              <w:t xml:space="preserve">Sequence Diagram Đăng nhập </w:t>
            </w:r>
          </w:p>
        </w:tc>
      </w:tr>
      <w:tr w14:paraId="2F24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03429DA">
            <w:pPr>
              <w:widowControl w:val="0"/>
            </w:pPr>
            <w:r>
              <w:t>Hình 3.7</w:t>
            </w:r>
          </w:p>
        </w:tc>
        <w:tc>
          <w:tcPr>
            <w:tcW w:w="0" w:type="auto"/>
            <w:vAlign w:val="center"/>
          </w:tcPr>
          <w:p w14:paraId="5C366DEE">
            <w:pPr>
              <w:widowControl w:val="0"/>
            </w:pPr>
            <w:r>
              <w:t xml:space="preserve">Sequence Diagram Đặt hàng </w:t>
            </w:r>
          </w:p>
        </w:tc>
      </w:tr>
      <w:tr w14:paraId="43B6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8DAF542">
            <w:pPr>
              <w:widowControl w:val="0"/>
            </w:pPr>
            <w:r>
              <w:t>Hình 3.8</w:t>
            </w:r>
          </w:p>
        </w:tc>
        <w:tc>
          <w:tcPr>
            <w:tcW w:w="0" w:type="auto"/>
            <w:vAlign w:val="center"/>
          </w:tcPr>
          <w:p w14:paraId="22FFA052">
            <w:pPr>
              <w:widowControl w:val="0"/>
            </w:pPr>
            <w:r>
              <w:t xml:space="preserve">Sơ đồ ERD </w:t>
            </w:r>
          </w:p>
        </w:tc>
      </w:tr>
      <w:tr w14:paraId="69CE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17E5279">
            <w:pPr>
              <w:widowControl w:val="0"/>
            </w:pPr>
            <w:r>
              <w:t>Hình 3.9</w:t>
            </w:r>
          </w:p>
        </w:tc>
        <w:tc>
          <w:tcPr>
            <w:tcW w:w="0" w:type="auto"/>
            <w:vAlign w:val="center"/>
          </w:tcPr>
          <w:p w14:paraId="262EBB28">
            <w:pPr>
              <w:widowControl w:val="0"/>
            </w:pPr>
            <w:r>
              <w:t xml:space="preserve">Giao diện trang chủ </w:t>
            </w:r>
          </w:p>
        </w:tc>
      </w:tr>
      <w:tr w14:paraId="30616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CBAB992">
            <w:pPr>
              <w:widowControl w:val="0"/>
            </w:pPr>
            <w:r>
              <w:t>Hình 3.10</w:t>
            </w:r>
          </w:p>
        </w:tc>
        <w:tc>
          <w:tcPr>
            <w:tcW w:w="0" w:type="auto"/>
            <w:vAlign w:val="center"/>
          </w:tcPr>
          <w:p w14:paraId="626DFBCA">
            <w:pPr>
              <w:widowControl w:val="0"/>
            </w:pPr>
            <w:r>
              <w:t xml:space="preserve">Giao diện danh sách sản phẩm </w:t>
            </w:r>
          </w:p>
        </w:tc>
      </w:tr>
      <w:tr w14:paraId="5A1E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3D9C627">
            <w:pPr>
              <w:widowControl w:val="0"/>
            </w:pPr>
            <w:r>
              <w:t>Hình 3.11</w:t>
            </w:r>
          </w:p>
        </w:tc>
        <w:tc>
          <w:tcPr>
            <w:tcW w:w="0" w:type="auto"/>
            <w:vAlign w:val="center"/>
          </w:tcPr>
          <w:p w14:paraId="7493833B">
            <w:pPr>
              <w:widowControl w:val="0"/>
            </w:pPr>
            <w:r>
              <w:t xml:space="preserve">Giao diện chi tiết sản phẩm </w:t>
            </w:r>
          </w:p>
        </w:tc>
      </w:tr>
      <w:tr w14:paraId="4EC4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CBDD294">
            <w:pPr>
              <w:widowControl w:val="0"/>
            </w:pPr>
            <w:r>
              <w:t>Hình 3.12</w:t>
            </w:r>
          </w:p>
        </w:tc>
        <w:tc>
          <w:tcPr>
            <w:tcW w:w="0" w:type="auto"/>
            <w:vAlign w:val="center"/>
          </w:tcPr>
          <w:p w14:paraId="79445D84">
            <w:pPr>
              <w:widowControl w:val="0"/>
            </w:pPr>
            <w:r>
              <w:t xml:space="preserve">Giao diện thanh toán </w:t>
            </w:r>
          </w:p>
        </w:tc>
      </w:tr>
      <w:tr w14:paraId="32FC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418D343">
            <w:pPr>
              <w:widowControl w:val="0"/>
            </w:pPr>
            <w:r>
              <w:t>Hình 4.1</w:t>
            </w:r>
          </w:p>
        </w:tc>
        <w:tc>
          <w:tcPr>
            <w:tcW w:w="0" w:type="auto"/>
            <w:vAlign w:val="center"/>
          </w:tcPr>
          <w:p w14:paraId="276D9BBD">
            <w:pPr>
              <w:widowControl w:val="0"/>
            </w:pPr>
            <w:r>
              <w:t xml:space="preserve">Mã nguồn tạo bảng Users </w:t>
            </w:r>
          </w:p>
        </w:tc>
      </w:tr>
      <w:tr w14:paraId="695C5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AB333D5">
            <w:pPr>
              <w:widowControl w:val="0"/>
            </w:pPr>
            <w:r>
              <w:t>Hình 4.2</w:t>
            </w:r>
          </w:p>
        </w:tc>
        <w:tc>
          <w:tcPr>
            <w:tcW w:w="0" w:type="auto"/>
            <w:vAlign w:val="center"/>
          </w:tcPr>
          <w:p w14:paraId="67D8204F">
            <w:pPr>
              <w:widowControl w:val="0"/>
            </w:pPr>
            <w:r>
              <w:t xml:space="preserve">Mã nguồn tạo bảng Categories </w:t>
            </w:r>
          </w:p>
        </w:tc>
      </w:tr>
      <w:tr w14:paraId="2568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78758EB">
            <w:pPr>
              <w:widowControl w:val="0"/>
            </w:pPr>
            <w:r>
              <w:t>Hình 4.3</w:t>
            </w:r>
          </w:p>
        </w:tc>
        <w:tc>
          <w:tcPr>
            <w:tcW w:w="0" w:type="auto"/>
            <w:vAlign w:val="center"/>
          </w:tcPr>
          <w:p w14:paraId="3E6AE1E0">
            <w:pPr>
              <w:widowControl w:val="0"/>
            </w:pPr>
            <w:r>
              <w:t xml:space="preserve">Mã nguồn tạo bảng Products </w:t>
            </w:r>
          </w:p>
        </w:tc>
      </w:tr>
      <w:tr w14:paraId="6051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48E7DAD">
            <w:pPr>
              <w:widowControl w:val="0"/>
            </w:pPr>
            <w:r>
              <w:t>Hình 4.4</w:t>
            </w:r>
          </w:p>
        </w:tc>
        <w:tc>
          <w:tcPr>
            <w:tcW w:w="0" w:type="auto"/>
            <w:vAlign w:val="center"/>
          </w:tcPr>
          <w:p w14:paraId="09781F35">
            <w:pPr>
              <w:widowControl w:val="0"/>
            </w:pPr>
            <w:r>
              <w:t xml:space="preserve">Mã nguồn tạo bảng Orders </w:t>
            </w:r>
          </w:p>
        </w:tc>
      </w:tr>
      <w:tr w14:paraId="5269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033EE1E">
            <w:pPr>
              <w:widowControl w:val="0"/>
            </w:pPr>
            <w:r>
              <w:t>Hình 4.5</w:t>
            </w:r>
          </w:p>
        </w:tc>
        <w:tc>
          <w:tcPr>
            <w:tcW w:w="0" w:type="auto"/>
            <w:vAlign w:val="center"/>
          </w:tcPr>
          <w:p w14:paraId="2342BD6E">
            <w:pPr>
              <w:widowControl w:val="0"/>
            </w:pPr>
            <w:r>
              <w:t xml:space="preserve">Mã nguồn tạo bảng OrderDetails </w:t>
            </w:r>
          </w:p>
        </w:tc>
      </w:tr>
      <w:tr w14:paraId="3E0AC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663DB86">
            <w:pPr>
              <w:widowControl w:val="0"/>
            </w:pPr>
            <w:r>
              <w:t>Hình 4.6</w:t>
            </w:r>
          </w:p>
        </w:tc>
        <w:tc>
          <w:tcPr>
            <w:tcW w:w="0" w:type="auto"/>
            <w:vAlign w:val="center"/>
          </w:tcPr>
          <w:p w14:paraId="7FE98E73">
            <w:pPr>
              <w:widowControl w:val="0"/>
            </w:pPr>
            <w:r>
              <w:t xml:space="preserve">Mã nguồn chức năng đăng ký tài khoản </w:t>
            </w:r>
          </w:p>
        </w:tc>
      </w:tr>
      <w:tr w14:paraId="4492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F37C697">
            <w:pPr>
              <w:widowControl w:val="0"/>
            </w:pPr>
            <w:r>
              <w:t>Hình 4.7</w:t>
            </w:r>
          </w:p>
        </w:tc>
        <w:tc>
          <w:tcPr>
            <w:tcW w:w="0" w:type="auto"/>
            <w:vAlign w:val="center"/>
          </w:tcPr>
          <w:p w14:paraId="59CA6506">
            <w:pPr>
              <w:widowControl w:val="0"/>
            </w:pPr>
            <w:r>
              <w:t xml:space="preserve">Mã nguồn chức năng đăng nhập hệ thống </w:t>
            </w:r>
          </w:p>
        </w:tc>
      </w:tr>
      <w:tr w14:paraId="392A2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05FE5FD">
            <w:pPr>
              <w:widowControl w:val="0"/>
            </w:pPr>
            <w:r>
              <w:t>Hình 4.8</w:t>
            </w:r>
          </w:p>
        </w:tc>
        <w:tc>
          <w:tcPr>
            <w:tcW w:w="0" w:type="auto"/>
            <w:vAlign w:val="center"/>
          </w:tcPr>
          <w:p w14:paraId="3A06FD24">
            <w:pPr>
              <w:widowControl w:val="0"/>
            </w:pPr>
            <w:r>
              <w:t xml:space="preserve">Mã nguồn chức năng xem danh sách sản phẩm </w:t>
            </w:r>
          </w:p>
        </w:tc>
      </w:tr>
      <w:tr w14:paraId="2AD9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20ACB61">
            <w:pPr>
              <w:widowControl w:val="0"/>
            </w:pPr>
            <w:r>
              <w:t>Hình 4.9</w:t>
            </w:r>
          </w:p>
        </w:tc>
        <w:tc>
          <w:tcPr>
            <w:tcW w:w="0" w:type="auto"/>
            <w:vAlign w:val="center"/>
          </w:tcPr>
          <w:p w14:paraId="13291A10">
            <w:pPr>
              <w:widowControl w:val="0"/>
            </w:pPr>
            <w:r>
              <w:t xml:space="preserve">Mã nguồn chức năng xem chi tiết sản phẩm </w:t>
            </w:r>
          </w:p>
        </w:tc>
      </w:tr>
      <w:tr w14:paraId="38E5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8C6D046">
            <w:pPr>
              <w:widowControl w:val="0"/>
            </w:pPr>
            <w:r>
              <w:t>Hình 4.10</w:t>
            </w:r>
          </w:p>
        </w:tc>
        <w:tc>
          <w:tcPr>
            <w:tcW w:w="0" w:type="auto"/>
            <w:vAlign w:val="center"/>
          </w:tcPr>
          <w:p w14:paraId="7E31004B">
            <w:pPr>
              <w:widowControl w:val="0"/>
            </w:pPr>
            <w:r>
              <w:t xml:space="preserve">Mã nguồn chức năng đặt hàng </w:t>
            </w:r>
          </w:p>
        </w:tc>
      </w:tr>
      <w:tr w14:paraId="6DD9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A541A7A">
            <w:pPr>
              <w:widowControl w:val="0"/>
            </w:pPr>
            <w:r>
              <w:t>Hình 4.11</w:t>
            </w:r>
          </w:p>
        </w:tc>
        <w:tc>
          <w:tcPr>
            <w:tcW w:w="0" w:type="auto"/>
            <w:vAlign w:val="center"/>
          </w:tcPr>
          <w:p w14:paraId="17889570">
            <w:pPr>
              <w:widowControl w:val="0"/>
            </w:pPr>
            <w:r>
              <w:t xml:space="preserve">Mã nguồn chức năng thanh toán </w:t>
            </w:r>
          </w:p>
        </w:tc>
      </w:tr>
      <w:tr w14:paraId="2CC5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FB72E35">
            <w:pPr>
              <w:widowControl w:val="0"/>
            </w:pPr>
            <w:r>
              <w:t>Hình 4.12</w:t>
            </w:r>
          </w:p>
        </w:tc>
        <w:tc>
          <w:tcPr>
            <w:tcW w:w="0" w:type="auto"/>
            <w:vAlign w:val="center"/>
          </w:tcPr>
          <w:p w14:paraId="41747BFF">
            <w:pPr>
              <w:widowControl w:val="0"/>
            </w:pPr>
            <w:r>
              <w:t xml:space="preserve">Mã nguồn chức năng xem lịch sử mua hàng </w:t>
            </w:r>
          </w:p>
        </w:tc>
      </w:tr>
    </w:tbl>
    <w:p w14:paraId="3BD08027"/>
    <w:p w14:paraId="48D13348">
      <w:pPr>
        <w:pStyle w:val="2"/>
        <w:jc w:val="center"/>
      </w:pPr>
      <w:bookmarkStart w:id="10" w:name="_Toc29529"/>
      <w:bookmarkStart w:id="11" w:name="_Toc21025"/>
      <w:r>
        <w:t>DANH</w:t>
      </w:r>
      <w:r>
        <w:rPr>
          <w:lang w:val="vi-VN"/>
        </w:rPr>
        <w:t xml:space="preserve"> MỤC </w:t>
      </w:r>
      <w:r>
        <w:t>BẢNG</w:t>
      </w:r>
      <w:bookmarkEnd w:id="10"/>
      <w:bookmarkEnd w:id="11"/>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4917"/>
      </w:tblGrid>
      <w:tr w14:paraId="390C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CA92634">
            <w:pPr>
              <w:widowControl w:val="0"/>
              <w:jc w:val="center"/>
              <w:rPr>
                <w:b/>
                <w:bCs/>
              </w:rPr>
            </w:pPr>
            <w:r>
              <w:rPr>
                <w:b/>
                <w:bCs/>
              </w:rPr>
              <w:t>Tên bảng</w:t>
            </w:r>
          </w:p>
        </w:tc>
        <w:tc>
          <w:tcPr>
            <w:tcW w:w="0" w:type="auto"/>
            <w:vAlign w:val="center"/>
          </w:tcPr>
          <w:p w14:paraId="202B5296">
            <w:pPr>
              <w:widowControl w:val="0"/>
              <w:jc w:val="center"/>
              <w:rPr>
                <w:b/>
                <w:bCs/>
              </w:rPr>
            </w:pPr>
            <w:r>
              <w:rPr>
                <w:b/>
                <w:bCs/>
              </w:rPr>
              <w:t>Nội dung</w:t>
            </w:r>
          </w:p>
        </w:tc>
      </w:tr>
      <w:tr w14:paraId="004D4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02B3D9B">
            <w:pPr>
              <w:widowControl w:val="0"/>
            </w:pPr>
            <w:r>
              <w:t>Bảng 3.1</w:t>
            </w:r>
          </w:p>
        </w:tc>
        <w:tc>
          <w:tcPr>
            <w:tcW w:w="0" w:type="auto"/>
            <w:vAlign w:val="center"/>
          </w:tcPr>
          <w:p w14:paraId="35E72A44">
            <w:pPr>
              <w:widowControl w:val="0"/>
            </w:pPr>
            <w:r>
              <w:t xml:space="preserve">Đặc tả Use Case Đăng nhập </w:t>
            </w:r>
          </w:p>
        </w:tc>
      </w:tr>
      <w:tr w14:paraId="6D23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0926144">
            <w:pPr>
              <w:widowControl w:val="0"/>
            </w:pPr>
            <w:r>
              <w:t>Bảng 3.2</w:t>
            </w:r>
          </w:p>
        </w:tc>
        <w:tc>
          <w:tcPr>
            <w:tcW w:w="0" w:type="auto"/>
            <w:vAlign w:val="center"/>
          </w:tcPr>
          <w:p w14:paraId="7AAA2A3E">
            <w:pPr>
              <w:widowControl w:val="0"/>
            </w:pPr>
            <w:r>
              <w:t xml:space="preserve">Đặc tả Use Case đặt hàng </w:t>
            </w:r>
          </w:p>
        </w:tc>
      </w:tr>
      <w:tr w14:paraId="4EDE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8A98402">
            <w:pPr>
              <w:widowControl w:val="0"/>
            </w:pPr>
            <w:r>
              <w:t>Bảng 3.3</w:t>
            </w:r>
          </w:p>
        </w:tc>
        <w:tc>
          <w:tcPr>
            <w:tcW w:w="0" w:type="auto"/>
            <w:vAlign w:val="center"/>
          </w:tcPr>
          <w:p w14:paraId="6A3A04FC">
            <w:pPr>
              <w:widowControl w:val="0"/>
            </w:pPr>
            <w:r>
              <w:t xml:space="preserve">Đặc tả Use Case Quản lý sản phẩm </w:t>
            </w:r>
          </w:p>
        </w:tc>
      </w:tr>
      <w:tr w14:paraId="7822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B085536">
            <w:pPr>
              <w:widowControl w:val="0"/>
            </w:pPr>
            <w:r>
              <w:t>Bảng 3.4</w:t>
            </w:r>
          </w:p>
        </w:tc>
        <w:tc>
          <w:tcPr>
            <w:tcW w:w="0" w:type="auto"/>
            <w:vAlign w:val="center"/>
          </w:tcPr>
          <w:p w14:paraId="49B9CE09">
            <w:pPr>
              <w:widowControl w:val="0"/>
            </w:pPr>
            <w:r>
              <w:t xml:space="preserve">Cấu trúc trường dữ liệu bảng Users </w:t>
            </w:r>
          </w:p>
        </w:tc>
      </w:tr>
      <w:tr w14:paraId="0ECA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D2BC430">
            <w:pPr>
              <w:widowControl w:val="0"/>
            </w:pPr>
            <w:r>
              <w:t>Bảng 3.5</w:t>
            </w:r>
          </w:p>
        </w:tc>
        <w:tc>
          <w:tcPr>
            <w:tcW w:w="0" w:type="auto"/>
            <w:vAlign w:val="center"/>
          </w:tcPr>
          <w:p w14:paraId="23124413">
            <w:pPr>
              <w:widowControl w:val="0"/>
            </w:pPr>
            <w:r>
              <w:t xml:space="preserve">Cấu trúc trường dữ liệu bảng Categories </w:t>
            </w:r>
          </w:p>
        </w:tc>
      </w:tr>
      <w:tr w14:paraId="764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2731FA0">
            <w:pPr>
              <w:widowControl w:val="0"/>
            </w:pPr>
            <w:r>
              <w:t>Bảng 3.6</w:t>
            </w:r>
          </w:p>
        </w:tc>
        <w:tc>
          <w:tcPr>
            <w:tcW w:w="0" w:type="auto"/>
            <w:vAlign w:val="center"/>
          </w:tcPr>
          <w:p w14:paraId="1590FCF8">
            <w:pPr>
              <w:widowControl w:val="0"/>
            </w:pPr>
            <w:r>
              <w:t xml:space="preserve">Cấu trúc trường dữ liệu bảng Products </w:t>
            </w:r>
          </w:p>
        </w:tc>
      </w:tr>
      <w:tr w14:paraId="60D5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E8B7EC0">
            <w:pPr>
              <w:widowControl w:val="0"/>
            </w:pPr>
            <w:r>
              <w:t>Bảng 3.7</w:t>
            </w:r>
          </w:p>
        </w:tc>
        <w:tc>
          <w:tcPr>
            <w:tcW w:w="0" w:type="auto"/>
            <w:vAlign w:val="center"/>
          </w:tcPr>
          <w:p w14:paraId="288A6870">
            <w:pPr>
              <w:widowControl w:val="0"/>
            </w:pPr>
            <w:r>
              <w:t xml:space="preserve">Cấu trúc trường dữ liệu bảng Orders </w:t>
            </w:r>
          </w:p>
        </w:tc>
      </w:tr>
      <w:tr w14:paraId="0A70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49B8346">
            <w:pPr>
              <w:widowControl w:val="0"/>
            </w:pPr>
            <w:r>
              <w:t>Bảng 3.8</w:t>
            </w:r>
          </w:p>
        </w:tc>
        <w:tc>
          <w:tcPr>
            <w:tcW w:w="0" w:type="auto"/>
            <w:vAlign w:val="center"/>
          </w:tcPr>
          <w:p w14:paraId="0D081742">
            <w:pPr>
              <w:widowControl w:val="0"/>
            </w:pPr>
            <w:r>
              <w:t xml:space="preserve">Cấu trúc trường dữ liệu bảng OrderDetails </w:t>
            </w:r>
          </w:p>
        </w:tc>
      </w:tr>
      <w:tr w14:paraId="08106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AEC93FC">
            <w:pPr>
              <w:widowControl w:val="0"/>
            </w:pPr>
            <w:r>
              <w:t>Bảng 4.1</w:t>
            </w:r>
          </w:p>
        </w:tc>
        <w:tc>
          <w:tcPr>
            <w:tcW w:w="0" w:type="auto"/>
            <w:vAlign w:val="center"/>
          </w:tcPr>
          <w:p w14:paraId="50F5FDA4">
            <w:pPr>
              <w:widowControl w:val="0"/>
            </w:pPr>
            <w:r>
              <w:t>Dữ liệu thực nghiệm các danh mục sản phẩm</w:t>
            </w:r>
          </w:p>
        </w:tc>
      </w:tr>
    </w:tbl>
    <w:p w14:paraId="7856DB71">
      <w:pPr>
        <w:jc w:val="center"/>
        <w:rPr>
          <w:b/>
          <w:bCs/>
        </w:rPr>
      </w:pPr>
    </w:p>
    <w:p w14:paraId="372D7749">
      <w:pPr>
        <w:jc w:val="center"/>
        <w:rPr>
          <w:b/>
          <w:bCs/>
        </w:rPr>
      </w:pPr>
    </w:p>
    <w:p w14:paraId="66460176">
      <w:pPr>
        <w:jc w:val="center"/>
        <w:rPr>
          <w:b/>
          <w:bCs/>
        </w:rPr>
      </w:pPr>
    </w:p>
    <w:p w14:paraId="26B2F2D2">
      <w:pPr>
        <w:jc w:val="center"/>
        <w:rPr>
          <w:b/>
          <w:bCs/>
        </w:rPr>
      </w:pPr>
    </w:p>
    <w:p w14:paraId="3A1A2BCB">
      <w:pPr>
        <w:jc w:val="center"/>
        <w:rPr>
          <w:b/>
          <w:bCs/>
        </w:rPr>
      </w:pPr>
    </w:p>
    <w:p w14:paraId="190EEBDB">
      <w:pPr>
        <w:jc w:val="center"/>
        <w:rPr>
          <w:b/>
          <w:bCs/>
        </w:rPr>
      </w:pPr>
    </w:p>
    <w:p w14:paraId="6C7AF39E">
      <w:pPr>
        <w:jc w:val="center"/>
        <w:rPr>
          <w:b/>
          <w:bCs/>
        </w:rPr>
      </w:pPr>
    </w:p>
    <w:p w14:paraId="43E0E40B">
      <w:pPr>
        <w:jc w:val="center"/>
        <w:rPr>
          <w:b/>
          <w:bCs/>
        </w:rPr>
      </w:pPr>
    </w:p>
    <w:p w14:paraId="2599465A">
      <w:pPr>
        <w:jc w:val="center"/>
        <w:rPr>
          <w:b/>
          <w:bCs/>
        </w:rPr>
      </w:pPr>
    </w:p>
    <w:p w14:paraId="042CA1B2">
      <w:pPr>
        <w:jc w:val="center"/>
        <w:rPr>
          <w:b/>
          <w:bCs/>
        </w:rPr>
      </w:pPr>
    </w:p>
    <w:p w14:paraId="3F43E994">
      <w:pPr>
        <w:jc w:val="center"/>
        <w:rPr>
          <w:b/>
          <w:bCs/>
        </w:rPr>
      </w:pPr>
    </w:p>
    <w:p w14:paraId="2B64AA49">
      <w:pPr>
        <w:jc w:val="center"/>
        <w:rPr>
          <w:b/>
          <w:bCs/>
        </w:rPr>
      </w:pPr>
    </w:p>
    <w:p w14:paraId="4FE56BFD">
      <w:pPr>
        <w:jc w:val="center"/>
        <w:rPr>
          <w:b/>
          <w:bCs/>
        </w:rPr>
      </w:pPr>
    </w:p>
    <w:p w14:paraId="2F6CAEF7">
      <w:pPr>
        <w:jc w:val="center"/>
        <w:rPr>
          <w:b/>
          <w:bCs/>
        </w:rPr>
      </w:pPr>
    </w:p>
    <w:p w14:paraId="7780FC57">
      <w:pPr>
        <w:jc w:val="center"/>
        <w:rPr>
          <w:b/>
          <w:bCs/>
        </w:rPr>
      </w:pPr>
    </w:p>
    <w:p w14:paraId="2A5D81CE">
      <w:pPr>
        <w:rPr>
          <w:b/>
          <w:bCs/>
        </w:rPr>
      </w:pPr>
    </w:p>
    <w:p w14:paraId="60497A66">
      <w:pPr>
        <w:pStyle w:val="2"/>
        <w:jc w:val="center"/>
        <w:rPr>
          <w:lang w:val="vi-VN"/>
        </w:rPr>
      </w:pPr>
      <w:bookmarkStart w:id="12" w:name="_Toc14797"/>
      <w:bookmarkStart w:id="13" w:name="_Toc11211"/>
      <w:r>
        <w:t>MỤC</w:t>
      </w:r>
      <w:r>
        <w:rPr>
          <w:lang w:val="vi-VN"/>
        </w:rPr>
        <w:t xml:space="preserve"> LỤC</w:t>
      </w:r>
      <w:bookmarkEnd w:id="12"/>
      <w:bookmarkEnd w:id="13"/>
      <w:bookmarkStart w:id="14" w:name="_Toc211611448"/>
      <w:bookmarkStart w:id="15" w:name="_Toc18496"/>
      <w:bookmarkStart w:id="16" w:name="_Toc23952"/>
      <w:bookmarkStart w:id="17" w:name="_Toc31500"/>
    </w:p>
    <w:p w14:paraId="7DE98E97">
      <w:pPr>
        <w:pStyle w:val="142"/>
        <w:tabs>
          <w:tab w:val="right" w:leader="dot" w:pos="9071"/>
        </w:tabs>
        <w:rPr>
          <w:b/>
          <w:bCs/>
        </w:rPr>
      </w:pPr>
      <w:r>
        <w:rPr>
          <w:b/>
          <w:bCs/>
          <w:lang w:val="vi-VN"/>
        </w:rPr>
        <w:fldChar w:fldCharType="begin"/>
      </w:r>
      <w:r>
        <w:rPr>
          <w:b/>
          <w:bCs/>
          <w:lang w:val="vi-VN"/>
        </w:rPr>
        <w:instrText xml:space="preserve">TOC \o "1-3" \h \u </w:instrText>
      </w:r>
      <w:r>
        <w:rPr>
          <w:b/>
          <w:bCs/>
          <w:lang w:val="vi-VN"/>
        </w:rPr>
        <w:fldChar w:fldCharType="separate"/>
      </w:r>
      <w:r>
        <w:fldChar w:fldCharType="begin"/>
      </w:r>
      <w:r>
        <w:instrText xml:space="preserve"> HYPERLINK \l "_Toc15279" </w:instrText>
      </w:r>
      <w:r>
        <w:fldChar w:fldCharType="separate"/>
      </w:r>
      <w:r>
        <w:rPr>
          <w:b/>
          <w:bCs/>
        </w:rPr>
        <w:t>TỶ LỆ THAM GIA DỰ ÁN</w:t>
      </w:r>
      <w:r>
        <w:rPr>
          <w:b/>
          <w:bCs/>
        </w:rPr>
        <w:tab/>
      </w:r>
      <w:r>
        <w:rPr>
          <w:b/>
          <w:bCs/>
        </w:rPr>
        <w:fldChar w:fldCharType="begin"/>
      </w:r>
      <w:r>
        <w:rPr>
          <w:b/>
          <w:bCs/>
        </w:rPr>
        <w:instrText xml:space="preserve"> PAGEREF _Toc15279 \h </w:instrText>
      </w:r>
      <w:r>
        <w:rPr>
          <w:b/>
          <w:bCs/>
        </w:rPr>
        <w:fldChar w:fldCharType="separate"/>
      </w:r>
      <w:r>
        <w:rPr>
          <w:b/>
          <w:bCs/>
        </w:rPr>
        <w:t>2</w:t>
      </w:r>
      <w:r>
        <w:rPr>
          <w:b/>
          <w:bCs/>
        </w:rPr>
        <w:fldChar w:fldCharType="end"/>
      </w:r>
      <w:r>
        <w:rPr>
          <w:b/>
          <w:bCs/>
        </w:rPr>
        <w:fldChar w:fldCharType="end"/>
      </w:r>
    </w:p>
    <w:p w14:paraId="04103A82">
      <w:pPr>
        <w:pStyle w:val="142"/>
        <w:tabs>
          <w:tab w:val="right" w:leader="dot" w:pos="9071"/>
        </w:tabs>
        <w:rPr>
          <w:b/>
          <w:bCs/>
        </w:rPr>
      </w:pPr>
      <w:r>
        <w:fldChar w:fldCharType="begin"/>
      </w:r>
      <w:r>
        <w:instrText xml:space="preserve"> HYPERLINK \l "_Toc12250" </w:instrText>
      </w:r>
      <w:r>
        <w:fldChar w:fldCharType="separate"/>
      </w:r>
      <w:r>
        <w:rPr>
          <w:b/>
          <w:bCs/>
        </w:rPr>
        <w:t>DANH</w:t>
      </w:r>
      <w:r>
        <w:rPr>
          <w:b/>
          <w:bCs/>
          <w:lang w:val="vi-VN"/>
        </w:rPr>
        <w:t xml:space="preserve"> MỤC TỪ VIẾT TẮT</w:t>
      </w:r>
      <w:r>
        <w:rPr>
          <w:b/>
          <w:bCs/>
        </w:rPr>
        <w:tab/>
      </w:r>
      <w:r>
        <w:rPr>
          <w:b/>
          <w:bCs/>
        </w:rPr>
        <w:fldChar w:fldCharType="begin"/>
      </w:r>
      <w:r>
        <w:rPr>
          <w:b/>
          <w:bCs/>
        </w:rPr>
        <w:instrText xml:space="preserve"> PAGEREF _Toc12250 \h </w:instrText>
      </w:r>
      <w:r>
        <w:rPr>
          <w:b/>
          <w:bCs/>
        </w:rPr>
        <w:fldChar w:fldCharType="separate"/>
      </w:r>
      <w:r>
        <w:rPr>
          <w:b/>
          <w:bCs/>
        </w:rPr>
        <w:t>2</w:t>
      </w:r>
      <w:r>
        <w:rPr>
          <w:b/>
          <w:bCs/>
        </w:rPr>
        <w:fldChar w:fldCharType="end"/>
      </w:r>
      <w:r>
        <w:rPr>
          <w:b/>
          <w:bCs/>
        </w:rPr>
        <w:fldChar w:fldCharType="end"/>
      </w:r>
    </w:p>
    <w:p w14:paraId="7DA1463E">
      <w:pPr>
        <w:pStyle w:val="142"/>
        <w:tabs>
          <w:tab w:val="right" w:leader="dot" w:pos="9071"/>
        </w:tabs>
        <w:rPr>
          <w:b/>
          <w:bCs/>
        </w:rPr>
      </w:pPr>
      <w:r>
        <w:fldChar w:fldCharType="begin"/>
      </w:r>
      <w:r>
        <w:instrText xml:space="preserve"> HYPERLINK \l "_Toc31729" </w:instrText>
      </w:r>
      <w:r>
        <w:fldChar w:fldCharType="separate"/>
      </w:r>
      <w:r>
        <w:rPr>
          <w:b/>
          <w:bCs/>
        </w:rPr>
        <w:t>DANH</w:t>
      </w:r>
      <w:r>
        <w:rPr>
          <w:b/>
          <w:bCs/>
          <w:lang w:val="vi-VN"/>
        </w:rPr>
        <w:t xml:space="preserve"> MỤC HÌNH ẢNH</w:t>
      </w:r>
      <w:r>
        <w:rPr>
          <w:b/>
          <w:bCs/>
        </w:rPr>
        <w:tab/>
      </w:r>
      <w:r>
        <w:rPr>
          <w:b/>
          <w:bCs/>
        </w:rPr>
        <w:fldChar w:fldCharType="begin"/>
      </w:r>
      <w:r>
        <w:rPr>
          <w:b/>
          <w:bCs/>
        </w:rPr>
        <w:instrText xml:space="preserve"> PAGEREF _Toc31729 \h </w:instrText>
      </w:r>
      <w:r>
        <w:rPr>
          <w:b/>
          <w:bCs/>
        </w:rPr>
        <w:fldChar w:fldCharType="separate"/>
      </w:r>
      <w:r>
        <w:rPr>
          <w:b/>
          <w:bCs/>
        </w:rPr>
        <w:t>3</w:t>
      </w:r>
      <w:r>
        <w:rPr>
          <w:b/>
          <w:bCs/>
        </w:rPr>
        <w:fldChar w:fldCharType="end"/>
      </w:r>
      <w:r>
        <w:rPr>
          <w:b/>
          <w:bCs/>
        </w:rPr>
        <w:fldChar w:fldCharType="end"/>
      </w:r>
    </w:p>
    <w:p w14:paraId="2F10C17E">
      <w:pPr>
        <w:pStyle w:val="142"/>
        <w:tabs>
          <w:tab w:val="right" w:leader="dot" w:pos="9071"/>
        </w:tabs>
        <w:rPr>
          <w:b/>
          <w:bCs/>
        </w:rPr>
      </w:pPr>
      <w:r>
        <w:fldChar w:fldCharType="begin"/>
      </w:r>
      <w:r>
        <w:instrText xml:space="preserve"> HYPERLINK \l "_Toc29529" </w:instrText>
      </w:r>
      <w:r>
        <w:fldChar w:fldCharType="separate"/>
      </w:r>
      <w:r>
        <w:rPr>
          <w:b/>
          <w:bCs/>
        </w:rPr>
        <w:t>DANH</w:t>
      </w:r>
      <w:r>
        <w:rPr>
          <w:b/>
          <w:bCs/>
          <w:lang w:val="vi-VN"/>
        </w:rPr>
        <w:t xml:space="preserve"> MỤC </w:t>
      </w:r>
      <w:r>
        <w:rPr>
          <w:b/>
          <w:bCs/>
        </w:rPr>
        <w:t>BẢNG</w:t>
      </w:r>
      <w:r>
        <w:rPr>
          <w:b/>
          <w:bCs/>
        </w:rPr>
        <w:tab/>
      </w:r>
      <w:r>
        <w:rPr>
          <w:b/>
          <w:bCs/>
        </w:rPr>
        <w:fldChar w:fldCharType="begin"/>
      </w:r>
      <w:r>
        <w:rPr>
          <w:b/>
          <w:bCs/>
        </w:rPr>
        <w:instrText xml:space="preserve"> PAGEREF _Toc29529 \h </w:instrText>
      </w:r>
      <w:r>
        <w:rPr>
          <w:b/>
          <w:bCs/>
        </w:rPr>
        <w:fldChar w:fldCharType="separate"/>
      </w:r>
      <w:r>
        <w:rPr>
          <w:b/>
          <w:bCs/>
        </w:rPr>
        <w:t>4</w:t>
      </w:r>
      <w:r>
        <w:rPr>
          <w:b/>
          <w:bCs/>
        </w:rPr>
        <w:fldChar w:fldCharType="end"/>
      </w:r>
      <w:r>
        <w:rPr>
          <w:b/>
          <w:bCs/>
        </w:rPr>
        <w:fldChar w:fldCharType="end"/>
      </w:r>
    </w:p>
    <w:p w14:paraId="30DBDA1D">
      <w:pPr>
        <w:pStyle w:val="142"/>
        <w:tabs>
          <w:tab w:val="right" w:leader="dot" w:pos="9071"/>
        </w:tabs>
        <w:rPr>
          <w:b/>
          <w:bCs/>
        </w:rPr>
      </w:pPr>
      <w:r>
        <w:fldChar w:fldCharType="begin"/>
      </w:r>
      <w:r>
        <w:instrText xml:space="preserve"> HYPERLINK \l "_Toc14797" </w:instrText>
      </w:r>
      <w:r>
        <w:fldChar w:fldCharType="separate"/>
      </w:r>
      <w:r>
        <w:rPr>
          <w:b/>
          <w:bCs/>
        </w:rPr>
        <w:t>MỤC</w:t>
      </w:r>
      <w:r>
        <w:rPr>
          <w:b/>
          <w:bCs/>
          <w:lang w:val="vi-VN"/>
        </w:rPr>
        <w:t xml:space="preserve"> LỤC</w:t>
      </w:r>
      <w:r>
        <w:rPr>
          <w:b/>
          <w:bCs/>
        </w:rPr>
        <w:tab/>
      </w:r>
      <w:r>
        <w:rPr>
          <w:b/>
          <w:bCs/>
        </w:rPr>
        <w:fldChar w:fldCharType="begin"/>
      </w:r>
      <w:r>
        <w:rPr>
          <w:b/>
          <w:bCs/>
        </w:rPr>
        <w:instrText xml:space="preserve"> PAGEREF _Toc14797 \h </w:instrText>
      </w:r>
      <w:r>
        <w:rPr>
          <w:b/>
          <w:bCs/>
        </w:rPr>
        <w:fldChar w:fldCharType="separate"/>
      </w:r>
      <w:r>
        <w:rPr>
          <w:b/>
          <w:bCs/>
        </w:rPr>
        <w:t>6</w:t>
      </w:r>
      <w:r>
        <w:rPr>
          <w:b/>
          <w:bCs/>
        </w:rPr>
        <w:fldChar w:fldCharType="end"/>
      </w:r>
      <w:r>
        <w:rPr>
          <w:b/>
          <w:bCs/>
        </w:rPr>
        <w:fldChar w:fldCharType="end"/>
      </w:r>
    </w:p>
    <w:p w14:paraId="7D4B4E1E">
      <w:pPr>
        <w:pStyle w:val="142"/>
        <w:tabs>
          <w:tab w:val="right" w:leader="dot" w:pos="9071"/>
        </w:tabs>
        <w:rPr>
          <w:b/>
          <w:bCs/>
        </w:rPr>
      </w:pPr>
      <w:r>
        <w:fldChar w:fldCharType="begin"/>
      </w:r>
      <w:r>
        <w:instrText xml:space="preserve"> HYPERLINK \l "_Toc24926" </w:instrText>
      </w:r>
      <w:r>
        <w:fldChar w:fldCharType="separate"/>
      </w:r>
      <w:r>
        <w:rPr>
          <w:b/>
          <w:bCs/>
          <w:lang w:val="vi-VN"/>
        </w:rPr>
        <w:t>LỜI MỞ ĐẦU</w:t>
      </w:r>
      <w:r>
        <w:rPr>
          <w:b/>
          <w:bCs/>
        </w:rPr>
        <w:tab/>
      </w:r>
      <w:r>
        <w:rPr>
          <w:b/>
          <w:bCs/>
        </w:rPr>
        <w:fldChar w:fldCharType="begin"/>
      </w:r>
      <w:r>
        <w:rPr>
          <w:b/>
          <w:bCs/>
        </w:rPr>
        <w:instrText xml:space="preserve"> PAGEREF _Toc24926 \h </w:instrText>
      </w:r>
      <w:r>
        <w:rPr>
          <w:b/>
          <w:bCs/>
        </w:rPr>
        <w:fldChar w:fldCharType="separate"/>
      </w:r>
      <w:r>
        <w:rPr>
          <w:b/>
          <w:bCs/>
        </w:rPr>
        <w:t>9</w:t>
      </w:r>
      <w:r>
        <w:rPr>
          <w:b/>
          <w:bCs/>
        </w:rPr>
        <w:fldChar w:fldCharType="end"/>
      </w:r>
      <w:r>
        <w:rPr>
          <w:b/>
          <w:bCs/>
        </w:rPr>
        <w:fldChar w:fldCharType="end"/>
      </w:r>
    </w:p>
    <w:p w14:paraId="4D00CEF5">
      <w:pPr>
        <w:pStyle w:val="142"/>
        <w:tabs>
          <w:tab w:val="right" w:leader="dot" w:pos="9071"/>
        </w:tabs>
        <w:rPr>
          <w:b/>
          <w:bCs/>
        </w:rPr>
      </w:pPr>
      <w:r>
        <w:fldChar w:fldCharType="begin"/>
      </w:r>
      <w:r>
        <w:instrText xml:space="preserve"> HYPERLINK \l "_Toc14096" </w:instrText>
      </w:r>
      <w:r>
        <w:fldChar w:fldCharType="separate"/>
      </w:r>
      <w:r>
        <w:rPr>
          <w:b/>
          <w:bCs/>
        </w:rPr>
        <w:t>CHƯƠNG 1: TỔNG QUAN VỀ ĐỀ TÀI</w:t>
      </w:r>
      <w:r>
        <w:rPr>
          <w:b/>
          <w:bCs/>
        </w:rPr>
        <w:tab/>
      </w:r>
      <w:r>
        <w:rPr>
          <w:b/>
          <w:bCs/>
        </w:rPr>
        <w:fldChar w:fldCharType="begin"/>
      </w:r>
      <w:r>
        <w:rPr>
          <w:b/>
          <w:bCs/>
        </w:rPr>
        <w:instrText xml:space="preserve"> PAGEREF _Toc14096 \h </w:instrText>
      </w:r>
      <w:r>
        <w:rPr>
          <w:b/>
          <w:bCs/>
        </w:rPr>
        <w:fldChar w:fldCharType="separate"/>
      </w:r>
      <w:r>
        <w:rPr>
          <w:b/>
          <w:bCs/>
        </w:rPr>
        <w:t>10</w:t>
      </w:r>
      <w:r>
        <w:rPr>
          <w:b/>
          <w:bCs/>
        </w:rPr>
        <w:fldChar w:fldCharType="end"/>
      </w:r>
      <w:r>
        <w:rPr>
          <w:b/>
          <w:bCs/>
        </w:rPr>
        <w:fldChar w:fldCharType="end"/>
      </w:r>
    </w:p>
    <w:p w14:paraId="331062CC">
      <w:pPr>
        <w:pStyle w:val="143"/>
        <w:tabs>
          <w:tab w:val="right" w:leader="dot" w:pos="9071"/>
        </w:tabs>
        <w:ind w:left="520"/>
        <w:rPr>
          <w:b/>
          <w:bCs/>
        </w:rPr>
      </w:pPr>
      <w:r>
        <w:fldChar w:fldCharType="begin"/>
      </w:r>
      <w:r>
        <w:instrText xml:space="preserve"> HYPERLINK \l "_Toc22837" </w:instrText>
      </w:r>
      <w:r>
        <w:fldChar w:fldCharType="separate"/>
      </w:r>
      <w:r>
        <w:rPr>
          <w:b/>
          <w:bCs/>
        </w:rPr>
        <w:t>1.1. Giới thiệu đề tài</w:t>
      </w:r>
      <w:r>
        <w:rPr>
          <w:b/>
          <w:bCs/>
        </w:rPr>
        <w:tab/>
      </w:r>
      <w:r>
        <w:rPr>
          <w:b/>
          <w:bCs/>
        </w:rPr>
        <w:fldChar w:fldCharType="begin"/>
      </w:r>
      <w:r>
        <w:rPr>
          <w:b/>
          <w:bCs/>
        </w:rPr>
        <w:instrText xml:space="preserve"> PAGEREF _Toc22837 \h </w:instrText>
      </w:r>
      <w:r>
        <w:rPr>
          <w:b/>
          <w:bCs/>
        </w:rPr>
        <w:fldChar w:fldCharType="separate"/>
      </w:r>
      <w:r>
        <w:rPr>
          <w:b/>
          <w:bCs/>
        </w:rPr>
        <w:t>10</w:t>
      </w:r>
      <w:r>
        <w:rPr>
          <w:b/>
          <w:bCs/>
        </w:rPr>
        <w:fldChar w:fldCharType="end"/>
      </w:r>
      <w:r>
        <w:rPr>
          <w:b/>
          <w:bCs/>
        </w:rPr>
        <w:fldChar w:fldCharType="end"/>
      </w:r>
    </w:p>
    <w:p w14:paraId="16AB0521">
      <w:pPr>
        <w:pStyle w:val="143"/>
        <w:tabs>
          <w:tab w:val="right" w:leader="dot" w:pos="9071"/>
        </w:tabs>
        <w:ind w:left="520"/>
        <w:rPr>
          <w:b/>
          <w:bCs/>
        </w:rPr>
      </w:pPr>
      <w:r>
        <w:fldChar w:fldCharType="begin"/>
      </w:r>
      <w:r>
        <w:instrText xml:space="preserve"> HYPERLINK \l "_Toc12233" </w:instrText>
      </w:r>
      <w:r>
        <w:fldChar w:fldCharType="separate"/>
      </w:r>
      <w:r>
        <w:rPr>
          <w:b/>
          <w:bCs/>
        </w:rPr>
        <w:t>1.2. Lý do chọn đề tài</w:t>
      </w:r>
      <w:r>
        <w:rPr>
          <w:b/>
          <w:bCs/>
        </w:rPr>
        <w:tab/>
      </w:r>
      <w:r>
        <w:rPr>
          <w:b/>
          <w:bCs/>
        </w:rPr>
        <w:fldChar w:fldCharType="begin"/>
      </w:r>
      <w:r>
        <w:rPr>
          <w:b/>
          <w:bCs/>
        </w:rPr>
        <w:instrText xml:space="preserve"> PAGEREF _Toc12233 \h </w:instrText>
      </w:r>
      <w:r>
        <w:rPr>
          <w:b/>
          <w:bCs/>
        </w:rPr>
        <w:fldChar w:fldCharType="separate"/>
      </w:r>
      <w:r>
        <w:rPr>
          <w:b/>
          <w:bCs/>
        </w:rPr>
        <w:t>11</w:t>
      </w:r>
      <w:r>
        <w:rPr>
          <w:b/>
          <w:bCs/>
        </w:rPr>
        <w:fldChar w:fldCharType="end"/>
      </w:r>
      <w:r>
        <w:rPr>
          <w:b/>
          <w:bCs/>
        </w:rPr>
        <w:fldChar w:fldCharType="end"/>
      </w:r>
    </w:p>
    <w:p w14:paraId="39F06E5F">
      <w:pPr>
        <w:pStyle w:val="143"/>
        <w:tabs>
          <w:tab w:val="right" w:leader="dot" w:pos="9071"/>
        </w:tabs>
        <w:ind w:left="520"/>
        <w:rPr>
          <w:b/>
          <w:bCs/>
        </w:rPr>
      </w:pPr>
      <w:r>
        <w:fldChar w:fldCharType="begin"/>
      </w:r>
      <w:r>
        <w:instrText xml:space="preserve"> HYPERLINK \l "_Toc16629" </w:instrText>
      </w:r>
      <w:r>
        <w:fldChar w:fldCharType="separate"/>
      </w:r>
      <w:r>
        <w:rPr>
          <w:b/>
          <w:bCs/>
        </w:rPr>
        <w:t>1.3. Mục tiêu nghiên cứu</w:t>
      </w:r>
      <w:r>
        <w:rPr>
          <w:b/>
          <w:bCs/>
        </w:rPr>
        <w:tab/>
      </w:r>
      <w:r>
        <w:rPr>
          <w:b/>
          <w:bCs/>
        </w:rPr>
        <w:fldChar w:fldCharType="begin"/>
      </w:r>
      <w:r>
        <w:rPr>
          <w:b/>
          <w:bCs/>
        </w:rPr>
        <w:instrText xml:space="preserve"> PAGEREF _Toc16629 \h </w:instrText>
      </w:r>
      <w:r>
        <w:rPr>
          <w:b/>
          <w:bCs/>
        </w:rPr>
        <w:fldChar w:fldCharType="separate"/>
      </w:r>
      <w:r>
        <w:rPr>
          <w:b/>
          <w:bCs/>
        </w:rPr>
        <w:t>11</w:t>
      </w:r>
      <w:r>
        <w:rPr>
          <w:b/>
          <w:bCs/>
        </w:rPr>
        <w:fldChar w:fldCharType="end"/>
      </w:r>
      <w:r>
        <w:rPr>
          <w:b/>
          <w:bCs/>
        </w:rPr>
        <w:fldChar w:fldCharType="end"/>
      </w:r>
    </w:p>
    <w:p w14:paraId="57C712DE">
      <w:pPr>
        <w:pStyle w:val="142"/>
        <w:tabs>
          <w:tab w:val="right" w:leader="dot" w:pos="9071"/>
        </w:tabs>
        <w:rPr>
          <w:b/>
          <w:bCs/>
        </w:rPr>
      </w:pPr>
      <w:r>
        <w:fldChar w:fldCharType="begin"/>
      </w:r>
      <w:r>
        <w:instrText xml:space="preserve"> HYPERLINK \l "_Toc10983" </w:instrText>
      </w:r>
      <w:r>
        <w:fldChar w:fldCharType="separate"/>
      </w:r>
      <w:r>
        <w:rPr>
          <w:b/>
          <w:bCs/>
        </w:rPr>
        <w:t>CHƯƠNG 2: CƠ SỞ LÝ THUYẾT</w:t>
      </w:r>
      <w:r>
        <w:rPr>
          <w:b/>
          <w:bCs/>
        </w:rPr>
        <w:tab/>
      </w:r>
      <w:r>
        <w:rPr>
          <w:b/>
          <w:bCs/>
        </w:rPr>
        <w:fldChar w:fldCharType="begin"/>
      </w:r>
      <w:r>
        <w:rPr>
          <w:b/>
          <w:bCs/>
        </w:rPr>
        <w:instrText xml:space="preserve"> PAGEREF _Toc10983 \h </w:instrText>
      </w:r>
      <w:r>
        <w:rPr>
          <w:b/>
          <w:bCs/>
        </w:rPr>
        <w:fldChar w:fldCharType="separate"/>
      </w:r>
      <w:r>
        <w:rPr>
          <w:b/>
          <w:bCs/>
        </w:rPr>
        <w:t>12</w:t>
      </w:r>
      <w:r>
        <w:rPr>
          <w:b/>
          <w:bCs/>
        </w:rPr>
        <w:fldChar w:fldCharType="end"/>
      </w:r>
      <w:r>
        <w:rPr>
          <w:b/>
          <w:bCs/>
        </w:rPr>
        <w:fldChar w:fldCharType="end"/>
      </w:r>
    </w:p>
    <w:p w14:paraId="0B2BBF1F">
      <w:pPr>
        <w:pStyle w:val="143"/>
        <w:tabs>
          <w:tab w:val="right" w:leader="dot" w:pos="9071"/>
        </w:tabs>
        <w:ind w:left="520"/>
        <w:rPr>
          <w:b/>
          <w:bCs/>
        </w:rPr>
      </w:pPr>
      <w:r>
        <w:fldChar w:fldCharType="begin"/>
      </w:r>
      <w:r>
        <w:instrText xml:space="preserve"> HYPERLINK \l "_Toc16419" </w:instrText>
      </w:r>
      <w:r>
        <w:fldChar w:fldCharType="separate"/>
      </w:r>
      <w:r>
        <w:rPr>
          <w:b/>
          <w:bCs/>
        </w:rPr>
        <w:t>2.1. Tổng quan về website bán hàng trực tuyến</w:t>
      </w:r>
      <w:r>
        <w:rPr>
          <w:b/>
          <w:bCs/>
        </w:rPr>
        <w:tab/>
      </w:r>
      <w:r>
        <w:rPr>
          <w:b/>
          <w:bCs/>
        </w:rPr>
        <w:fldChar w:fldCharType="begin"/>
      </w:r>
      <w:r>
        <w:rPr>
          <w:b/>
          <w:bCs/>
        </w:rPr>
        <w:instrText xml:space="preserve"> PAGEREF _Toc16419 \h </w:instrText>
      </w:r>
      <w:r>
        <w:rPr>
          <w:b/>
          <w:bCs/>
        </w:rPr>
        <w:fldChar w:fldCharType="separate"/>
      </w:r>
      <w:r>
        <w:rPr>
          <w:b/>
          <w:bCs/>
        </w:rPr>
        <w:t>12</w:t>
      </w:r>
      <w:r>
        <w:rPr>
          <w:b/>
          <w:bCs/>
        </w:rPr>
        <w:fldChar w:fldCharType="end"/>
      </w:r>
      <w:r>
        <w:rPr>
          <w:b/>
          <w:bCs/>
        </w:rPr>
        <w:fldChar w:fldCharType="end"/>
      </w:r>
    </w:p>
    <w:p w14:paraId="284FAE07">
      <w:pPr>
        <w:pStyle w:val="143"/>
        <w:tabs>
          <w:tab w:val="right" w:leader="dot" w:pos="9071"/>
        </w:tabs>
        <w:ind w:left="520"/>
        <w:rPr>
          <w:b/>
          <w:bCs/>
        </w:rPr>
      </w:pPr>
      <w:r>
        <w:fldChar w:fldCharType="begin"/>
      </w:r>
      <w:r>
        <w:instrText xml:space="preserve"> HYPERLINK \l "_Toc17636" </w:instrText>
      </w:r>
      <w:r>
        <w:fldChar w:fldCharType="separate"/>
      </w:r>
      <w:r>
        <w:rPr>
          <w:b/>
          <w:bCs/>
        </w:rPr>
        <w:t>2.2. Các công cụ sử dụng</w:t>
      </w:r>
      <w:r>
        <w:rPr>
          <w:b/>
          <w:bCs/>
        </w:rPr>
        <w:tab/>
      </w:r>
      <w:r>
        <w:rPr>
          <w:b/>
          <w:bCs/>
        </w:rPr>
        <w:fldChar w:fldCharType="begin"/>
      </w:r>
      <w:r>
        <w:rPr>
          <w:b/>
          <w:bCs/>
        </w:rPr>
        <w:instrText xml:space="preserve"> PAGEREF _Toc17636 \h </w:instrText>
      </w:r>
      <w:r>
        <w:rPr>
          <w:b/>
          <w:bCs/>
        </w:rPr>
        <w:fldChar w:fldCharType="separate"/>
      </w:r>
      <w:r>
        <w:rPr>
          <w:b/>
          <w:bCs/>
        </w:rPr>
        <w:t>13</w:t>
      </w:r>
      <w:r>
        <w:rPr>
          <w:b/>
          <w:bCs/>
        </w:rPr>
        <w:fldChar w:fldCharType="end"/>
      </w:r>
      <w:r>
        <w:rPr>
          <w:b/>
          <w:bCs/>
        </w:rPr>
        <w:fldChar w:fldCharType="end"/>
      </w:r>
    </w:p>
    <w:p w14:paraId="13D40B00">
      <w:pPr>
        <w:pStyle w:val="144"/>
        <w:tabs>
          <w:tab w:val="right" w:leader="dot" w:pos="9071"/>
        </w:tabs>
        <w:ind w:left="1040"/>
        <w:rPr>
          <w:b/>
          <w:bCs/>
        </w:rPr>
      </w:pPr>
      <w:r>
        <w:fldChar w:fldCharType="begin"/>
      </w:r>
      <w:r>
        <w:instrText xml:space="preserve"> HYPERLINK \l "_Toc28724" </w:instrText>
      </w:r>
      <w:r>
        <w:fldChar w:fldCharType="separate"/>
      </w:r>
      <w:r>
        <w:rPr>
          <w:b/>
          <w:bCs/>
        </w:rPr>
        <w:t>2.2.1. HTML, CSS và JavaScript</w:t>
      </w:r>
      <w:r>
        <w:rPr>
          <w:b/>
          <w:bCs/>
        </w:rPr>
        <w:tab/>
      </w:r>
      <w:r>
        <w:rPr>
          <w:b/>
          <w:bCs/>
        </w:rPr>
        <w:fldChar w:fldCharType="begin"/>
      </w:r>
      <w:r>
        <w:rPr>
          <w:b/>
          <w:bCs/>
        </w:rPr>
        <w:instrText xml:space="preserve"> PAGEREF _Toc28724 \h </w:instrText>
      </w:r>
      <w:r>
        <w:rPr>
          <w:b/>
          <w:bCs/>
        </w:rPr>
        <w:fldChar w:fldCharType="separate"/>
      </w:r>
      <w:r>
        <w:rPr>
          <w:b/>
          <w:bCs/>
        </w:rPr>
        <w:t>13</w:t>
      </w:r>
      <w:r>
        <w:rPr>
          <w:b/>
          <w:bCs/>
        </w:rPr>
        <w:fldChar w:fldCharType="end"/>
      </w:r>
      <w:r>
        <w:rPr>
          <w:b/>
          <w:bCs/>
        </w:rPr>
        <w:fldChar w:fldCharType="end"/>
      </w:r>
    </w:p>
    <w:p w14:paraId="48B6CB47">
      <w:pPr>
        <w:pStyle w:val="144"/>
        <w:tabs>
          <w:tab w:val="right" w:leader="dot" w:pos="9071"/>
        </w:tabs>
        <w:ind w:left="1040"/>
        <w:rPr>
          <w:b/>
          <w:bCs/>
        </w:rPr>
      </w:pPr>
      <w:r>
        <w:fldChar w:fldCharType="begin"/>
      </w:r>
      <w:r>
        <w:instrText xml:space="preserve"> HYPERLINK \l "_Toc27840" </w:instrText>
      </w:r>
      <w:r>
        <w:fldChar w:fldCharType="separate"/>
      </w:r>
      <w:r>
        <w:rPr>
          <w:b/>
          <w:bCs/>
        </w:rPr>
        <w:t>2.2.2. ExpressJS</w:t>
      </w:r>
      <w:r>
        <w:rPr>
          <w:b/>
          <w:bCs/>
        </w:rPr>
        <w:tab/>
      </w:r>
      <w:r>
        <w:rPr>
          <w:b/>
          <w:bCs/>
        </w:rPr>
        <w:fldChar w:fldCharType="begin"/>
      </w:r>
      <w:r>
        <w:rPr>
          <w:b/>
          <w:bCs/>
        </w:rPr>
        <w:instrText xml:space="preserve"> PAGEREF _Toc27840 \h </w:instrText>
      </w:r>
      <w:r>
        <w:rPr>
          <w:b/>
          <w:bCs/>
        </w:rPr>
        <w:fldChar w:fldCharType="separate"/>
      </w:r>
      <w:r>
        <w:rPr>
          <w:b/>
          <w:bCs/>
        </w:rPr>
        <w:t>13</w:t>
      </w:r>
      <w:r>
        <w:rPr>
          <w:b/>
          <w:bCs/>
        </w:rPr>
        <w:fldChar w:fldCharType="end"/>
      </w:r>
      <w:r>
        <w:rPr>
          <w:b/>
          <w:bCs/>
        </w:rPr>
        <w:fldChar w:fldCharType="end"/>
      </w:r>
    </w:p>
    <w:p w14:paraId="27A13930">
      <w:pPr>
        <w:pStyle w:val="144"/>
        <w:tabs>
          <w:tab w:val="right" w:leader="dot" w:pos="9071"/>
        </w:tabs>
        <w:ind w:left="1040"/>
        <w:rPr>
          <w:b/>
          <w:bCs/>
        </w:rPr>
      </w:pPr>
      <w:r>
        <w:fldChar w:fldCharType="begin"/>
      </w:r>
      <w:r>
        <w:instrText xml:space="preserve"> HYPERLINK \l "_Toc14870" </w:instrText>
      </w:r>
      <w:r>
        <w:fldChar w:fldCharType="separate"/>
      </w:r>
      <w:r>
        <w:rPr>
          <w:b/>
          <w:bCs/>
        </w:rPr>
        <w:t>2.2.3. SQLite</w:t>
      </w:r>
      <w:r>
        <w:rPr>
          <w:b/>
          <w:bCs/>
        </w:rPr>
        <w:tab/>
      </w:r>
      <w:r>
        <w:rPr>
          <w:b/>
          <w:bCs/>
        </w:rPr>
        <w:fldChar w:fldCharType="begin"/>
      </w:r>
      <w:r>
        <w:rPr>
          <w:b/>
          <w:bCs/>
        </w:rPr>
        <w:instrText xml:space="preserve"> PAGEREF _Toc14870 \h </w:instrText>
      </w:r>
      <w:r>
        <w:rPr>
          <w:b/>
          <w:bCs/>
        </w:rPr>
        <w:fldChar w:fldCharType="separate"/>
      </w:r>
      <w:r>
        <w:rPr>
          <w:b/>
          <w:bCs/>
        </w:rPr>
        <w:t>14</w:t>
      </w:r>
      <w:r>
        <w:rPr>
          <w:b/>
          <w:bCs/>
        </w:rPr>
        <w:fldChar w:fldCharType="end"/>
      </w:r>
      <w:r>
        <w:rPr>
          <w:b/>
          <w:bCs/>
        </w:rPr>
        <w:fldChar w:fldCharType="end"/>
      </w:r>
    </w:p>
    <w:p w14:paraId="6F1BAA78">
      <w:pPr>
        <w:pStyle w:val="144"/>
        <w:tabs>
          <w:tab w:val="right" w:leader="dot" w:pos="9071"/>
        </w:tabs>
        <w:ind w:left="1040"/>
        <w:rPr>
          <w:b/>
          <w:bCs/>
        </w:rPr>
      </w:pPr>
      <w:r>
        <w:fldChar w:fldCharType="begin"/>
      </w:r>
      <w:r>
        <w:instrText xml:space="preserve"> HYPERLINK \l "_Toc3543" </w:instrText>
      </w:r>
      <w:r>
        <w:fldChar w:fldCharType="separate"/>
      </w:r>
      <w:r>
        <w:rPr>
          <w:b/>
          <w:bCs/>
        </w:rPr>
        <w:t>2.2.4. Tailwind CSS</w:t>
      </w:r>
      <w:r>
        <w:rPr>
          <w:b/>
          <w:bCs/>
        </w:rPr>
        <w:tab/>
      </w:r>
      <w:r>
        <w:rPr>
          <w:b/>
          <w:bCs/>
        </w:rPr>
        <w:fldChar w:fldCharType="begin"/>
      </w:r>
      <w:r>
        <w:rPr>
          <w:b/>
          <w:bCs/>
        </w:rPr>
        <w:instrText xml:space="preserve"> PAGEREF _Toc3543 \h </w:instrText>
      </w:r>
      <w:r>
        <w:rPr>
          <w:b/>
          <w:bCs/>
        </w:rPr>
        <w:fldChar w:fldCharType="separate"/>
      </w:r>
      <w:r>
        <w:rPr>
          <w:b/>
          <w:bCs/>
        </w:rPr>
        <w:t>15</w:t>
      </w:r>
      <w:r>
        <w:rPr>
          <w:b/>
          <w:bCs/>
        </w:rPr>
        <w:fldChar w:fldCharType="end"/>
      </w:r>
      <w:r>
        <w:rPr>
          <w:b/>
          <w:bCs/>
        </w:rPr>
        <w:fldChar w:fldCharType="end"/>
      </w:r>
    </w:p>
    <w:p w14:paraId="1367BB1A">
      <w:pPr>
        <w:pStyle w:val="144"/>
        <w:tabs>
          <w:tab w:val="right" w:leader="dot" w:pos="9071"/>
        </w:tabs>
        <w:ind w:left="1040"/>
        <w:rPr>
          <w:b/>
          <w:bCs/>
        </w:rPr>
      </w:pPr>
      <w:r>
        <w:fldChar w:fldCharType="begin"/>
      </w:r>
      <w:r>
        <w:instrText xml:space="preserve"> HYPERLINK \l "_Toc4409" </w:instrText>
      </w:r>
      <w:r>
        <w:fldChar w:fldCharType="separate"/>
      </w:r>
      <w:r>
        <w:rPr>
          <w:b/>
          <w:bCs/>
        </w:rPr>
        <w:t>2.2.5. DaisyUI</w:t>
      </w:r>
      <w:r>
        <w:rPr>
          <w:b/>
          <w:bCs/>
        </w:rPr>
        <w:tab/>
      </w:r>
      <w:r>
        <w:rPr>
          <w:b/>
          <w:bCs/>
        </w:rPr>
        <w:fldChar w:fldCharType="begin"/>
      </w:r>
      <w:r>
        <w:rPr>
          <w:b/>
          <w:bCs/>
        </w:rPr>
        <w:instrText xml:space="preserve"> PAGEREF _Toc4409 \h </w:instrText>
      </w:r>
      <w:r>
        <w:rPr>
          <w:b/>
          <w:bCs/>
        </w:rPr>
        <w:fldChar w:fldCharType="separate"/>
      </w:r>
      <w:r>
        <w:rPr>
          <w:b/>
          <w:bCs/>
        </w:rPr>
        <w:t>16</w:t>
      </w:r>
      <w:r>
        <w:rPr>
          <w:b/>
          <w:bCs/>
        </w:rPr>
        <w:fldChar w:fldCharType="end"/>
      </w:r>
      <w:r>
        <w:rPr>
          <w:b/>
          <w:bCs/>
        </w:rPr>
        <w:fldChar w:fldCharType="end"/>
      </w:r>
    </w:p>
    <w:p w14:paraId="0D819184">
      <w:pPr>
        <w:pStyle w:val="144"/>
        <w:tabs>
          <w:tab w:val="right" w:leader="dot" w:pos="9071"/>
        </w:tabs>
        <w:ind w:left="1040"/>
        <w:rPr>
          <w:b/>
          <w:bCs/>
        </w:rPr>
      </w:pPr>
      <w:r>
        <w:fldChar w:fldCharType="begin"/>
      </w:r>
      <w:r>
        <w:instrText xml:space="preserve"> HYPERLINK \l "_Toc13652" </w:instrText>
      </w:r>
      <w:r>
        <w:fldChar w:fldCharType="separate"/>
      </w:r>
      <w:r>
        <w:rPr>
          <w:b/>
          <w:bCs/>
        </w:rPr>
        <w:t>2.2.6. Session Authentication</w:t>
      </w:r>
      <w:r>
        <w:rPr>
          <w:b/>
          <w:bCs/>
        </w:rPr>
        <w:tab/>
      </w:r>
      <w:r>
        <w:rPr>
          <w:b/>
          <w:bCs/>
        </w:rPr>
        <w:fldChar w:fldCharType="begin"/>
      </w:r>
      <w:r>
        <w:rPr>
          <w:b/>
          <w:bCs/>
        </w:rPr>
        <w:instrText xml:space="preserve"> PAGEREF _Toc13652 \h </w:instrText>
      </w:r>
      <w:r>
        <w:rPr>
          <w:b/>
          <w:bCs/>
        </w:rPr>
        <w:fldChar w:fldCharType="separate"/>
      </w:r>
      <w:r>
        <w:rPr>
          <w:b/>
          <w:bCs/>
        </w:rPr>
        <w:t>16</w:t>
      </w:r>
      <w:r>
        <w:rPr>
          <w:b/>
          <w:bCs/>
        </w:rPr>
        <w:fldChar w:fldCharType="end"/>
      </w:r>
      <w:r>
        <w:rPr>
          <w:b/>
          <w:bCs/>
        </w:rPr>
        <w:fldChar w:fldCharType="end"/>
      </w:r>
    </w:p>
    <w:p w14:paraId="3EB829DA">
      <w:pPr>
        <w:pStyle w:val="142"/>
        <w:tabs>
          <w:tab w:val="right" w:leader="dot" w:pos="9071"/>
        </w:tabs>
        <w:rPr>
          <w:b/>
          <w:bCs/>
        </w:rPr>
      </w:pPr>
      <w:r>
        <w:fldChar w:fldCharType="begin"/>
      </w:r>
      <w:r>
        <w:instrText xml:space="preserve"> HYPERLINK \l "_Toc32685" </w:instrText>
      </w:r>
      <w:r>
        <w:fldChar w:fldCharType="separate"/>
      </w:r>
      <w:r>
        <w:rPr>
          <w:b/>
          <w:bCs/>
        </w:rPr>
        <w:t>CHƯƠNG 3: PHÂN TÍCH VÀ THIẾT KẾ HỆ THỐNG</w:t>
      </w:r>
      <w:r>
        <w:rPr>
          <w:b/>
          <w:bCs/>
        </w:rPr>
        <w:tab/>
      </w:r>
      <w:r>
        <w:rPr>
          <w:b/>
          <w:bCs/>
        </w:rPr>
        <w:fldChar w:fldCharType="begin"/>
      </w:r>
      <w:r>
        <w:rPr>
          <w:b/>
          <w:bCs/>
        </w:rPr>
        <w:instrText xml:space="preserve"> PAGEREF _Toc32685 \h </w:instrText>
      </w:r>
      <w:r>
        <w:rPr>
          <w:b/>
          <w:bCs/>
        </w:rPr>
        <w:fldChar w:fldCharType="separate"/>
      </w:r>
      <w:r>
        <w:rPr>
          <w:b/>
          <w:bCs/>
        </w:rPr>
        <w:t>18</w:t>
      </w:r>
      <w:r>
        <w:rPr>
          <w:b/>
          <w:bCs/>
        </w:rPr>
        <w:fldChar w:fldCharType="end"/>
      </w:r>
      <w:r>
        <w:rPr>
          <w:b/>
          <w:bCs/>
        </w:rPr>
        <w:fldChar w:fldCharType="end"/>
      </w:r>
    </w:p>
    <w:p w14:paraId="3A2A732D">
      <w:pPr>
        <w:pStyle w:val="143"/>
        <w:tabs>
          <w:tab w:val="right" w:leader="dot" w:pos="9071"/>
        </w:tabs>
        <w:ind w:left="520"/>
        <w:rPr>
          <w:b/>
          <w:bCs/>
        </w:rPr>
      </w:pPr>
      <w:r>
        <w:fldChar w:fldCharType="begin"/>
      </w:r>
      <w:r>
        <w:instrText xml:space="preserve"> HYPERLINK \l "_Toc30801" </w:instrText>
      </w:r>
      <w:r>
        <w:fldChar w:fldCharType="separate"/>
      </w:r>
      <w:r>
        <w:rPr>
          <w:b/>
          <w:bCs/>
        </w:rPr>
        <w:t>3.1. Phân tích yêu cầu</w:t>
      </w:r>
      <w:r>
        <w:rPr>
          <w:b/>
          <w:bCs/>
        </w:rPr>
        <w:tab/>
      </w:r>
      <w:r>
        <w:rPr>
          <w:b/>
          <w:bCs/>
        </w:rPr>
        <w:fldChar w:fldCharType="begin"/>
      </w:r>
      <w:r>
        <w:rPr>
          <w:b/>
          <w:bCs/>
        </w:rPr>
        <w:instrText xml:space="preserve"> PAGEREF _Toc30801 \h </w:instrText>
      </w:r>
      <w:r>
        <w:rPr>
          <w:b/>
          <w:bCs/>
        </w:rPr>
        <w:fldChar w:fldCharType="separate"/>
      </w:r>
      <w:r>
        <w:rPr>
          <w:b/>
          <w:bCs/>
        </w:rPr>
        <w:t>18</w:t>
      </w:r>
      <w:r>
        <w:rPr>
          <w:b/>
          <w:bCs/>
        </w:rPr>
        <w:fldChar w:fldCharType="end"/>
      </w:r>
      <w:r>
        <w:rPr>
          <w:b/>
          <w:bCs/>
        </w:rPr>
        <w:fldChar w:fldCharType="end"/>
      </w:r>
    </w:p>
    <w:p w14:paraId="09915D2B">
      <w:pPr>
        <w:pStyle w:val="144"/>
        <w:tabs>
          <w:tab w:val="right" w:leader="dot" w:pos="9071"/>
        </w:tabs>
        <w:ind w:left="1040"/>
        <w:rPr>
          <w:b/>
          <w:bCs/>
        </w:rPr>
      </w:pPr>
      <w:r>
        <w:fldChar w:fldCharType="begin"/>
      </w:r>
      <w:r>
        <w:instrText xml:space="preserve"> HYPERLINK \l "_Toc21577" </w:instrText>
      </w:r>
      <w:r>
        <w:fldChar w:fldCharType="separate"/>
      </w:r>
      <w:r>
        <w:rPr>
          <w:b/>
          <w:bCs/>
        </w:rPr>
        <w:t>3.1.1. Yêu cầu chức năng</w:t>
      </w:r>
      <w:r>
        <w:rPr>
          <w:b/>
          <w:bCs/>
        </w:rPr>
        <w:tab/>
      </w:r>
      <w:r>
        <w:rPr>
          <w:b/>
          <w:bCs/>
        </w:rPr>
        <w:fldChar w:fldCharType="begin"/>
      </w:r>
      <w:r>
        <w:rPr>
          <w:b/>
          <w:bCs/>
        </w:rPr>
        <w:instrText xml:space="preserve"> PAGEREF _Toc21577 \h </w:instrText>
      </w:r>
      <w:r>
        <w:rPr>
          <w:b/>
          <w:bCs/>
        </w:rPr>
        <w:fldChar w:fldCharType="separate"/>
      </w:r>
      <w:r>
        <w:rPr>
          <w:b/>
          <w:bCs/>
        </w:rPr>
        <w:t>18</w:t>
      </w:r>
      <w:r>
        <w:rPr>
          <w:b/>
          <w:bCs/>
        </w:rPr>
        <w:fldChar w:fldCharType="end"/>
      </w:r>
      <w:r>
        <w:rPr>
          <w:b/>
          <w:bCs/>
        </w:rPr>
        <w:fldChar w:fldCharType="end"/>
      </w:r>
    </w:p>
    <w:p w14:paraId="28AFE99A">
      <w:pPr>
        <w:pStyle w:val="144"/>
        <w:tabs>
          <w:tab w:val="right" w:leader="dot" w:pos="9071"/>
        </w:tabs>
        <w:ind w:left="1040"/>
        <w:rPr>
          <w:b/>
          <w:bCs/>
        </w:rPr>
      </w:pPr>
      <w:r>
        <w:fldChar w:fldCharType="begin"/>
      </w:r>
      <w:r>
        <w:instrText xml:space="preserve"> HYPERLINK \l "_Toc18404" </w:instrText>
      </w:r>
      <w:r>
        <w:fldChar w:fldCharType="separate"/>
      </w:r>
      <w:r>
        <w:rPr>
          <w:b/>
          <w:bCs/>
        </w:rPr>
        <w:t>3.1.2. Yêu cầu phi chức năng</w:t>
      </w:r>
      <w:r>
        <w:rPr>
          <w:b/>
          <w:bCs/>
        </w:rPr>
        <w:tab/>
      </w:r>
      <w:r>
        <w:rPr>
          <w:b/>
          <w:bCs/>
        </w:rPr>
        <w:fldChar w:fldCharType="begin"/>
      </w:r>
      <w:r>
        <w:rPr>
          <w:b/>
          <w:bCs/>
        </w:rPr>
        <w:instrText xml:space="preserve"> PAGEREF _Toc18404 \h </w:instrText>
      </w:r>
      <w:r>
        <w:rPr>
          <w:b/>
          <w:bCs/>
        </w:rPr>
        <w:fldChar w:fldCharType="separate"/>
      </w:r>
      <w:r>
        <w:rPr>
          <w:b/>
          <w:bCs/>
        </w:rPr>
        <w:t>20</w:t>
      </w:r>
      <w:r>
        <w:rPr>
          <w:b/>
          <w:bCs/>
        </w:rPr>
        <w:fldChar w:fldCharType="end"/>
      </w:r>
      <w:r>
        <w:rPr>
          <w:b/>
          <w:bCs/>
        </w:rPr>
        <w:fldChar w:fldCharType="end"/>
      </w:r>
    </w:p>
    <w:p w14:paraId="7FA18E83">
      <w:pPr>
        <w:pStyle w:val="143"/>
        <w:tabs>
          <w:tab w:val="right" w:leader="dot" w:pos="9071"/>
        </w:tabs>
        <w:ind w:left="520"/>
        <w:rPr>
          <w:b/>
          <w:bCs/>
        </w:rPr>
      </w:pPr>
      <w:r>
        <w:fldChar w:fldCharType="begin"/>
      </w:r>
      <w:r>
        <w:instrText xml:space="preserve"> HYPERLINK \l "_Toc2813" </w:instrText>
      </w:r>
      <w:r>
        <w:fldChar w:fldCharType="separate"/>
      </w:r>
      <w:r>
        <w:rPr>
          <w:b/>
          <w:bCs/>
        </w:rPr>
        <w:t>3.2. Phân tích hệ thống</w:t>
      </w:r>
      <w:r>
        <w:rPr>
          <w:b/>
          <w:bCs/>
        </w:rPr>
        <w:tab/>
      </w:r>
      <w:r>
        <w:rPr>
          <w:b/>
          <w:bCs/>
        </w:rPr>
        <w:fldChar w:fldCharType="begin"/>
      </w:r>
      <w:r>
        <w:rPr>
          <w:b/>
          <w:bCs/>
        </w:rPr>
        <w:instrText xml:space="preserve"> PAGEREF _Toc2813 \h </w:instrText>
      </w:r>
      <w:r>
        <w:rPr>
          <w:b/>
          <w:bCs/>
        </w:rPr>
        <w:fldChar w:fldCharType="separate"/>
      </w:r>
      <w:r>
        <w:rPr>
          <w:b/>
          <w:bCs/>
        </w:rPr>
        <w:t>21</w:t>
      </w:r>
      <w:r>
        <w:rPr>
          <w:b/>
          <w:bCs/>
        </w:rPr>
        <w:fldChar w:fldCharType="end"/>
      </w:r>
      <w:r>
        <w:rPr>
          <w:b/>
          <w:bCs/>
        </w:rPr>
        <w:fldChar w:fldCharType="end"/>
      </w:r>
    </w:p>
    <w:p w14:paraId="73E5220F">
      <w:pPr>
        <w:pStyle w:val="144"/>
        <w:tabs>
          <w:tab w:val="right" w:leader="dot" w:pos="9071"/>
        </w:tabs>
        <w:ind w:left="1040"/>
        <w:rPr>
          <w:b/>
          <w:bCs/>
        </w:rPr>
      </w:pPr>
      <w:r>
        <w:fldChar w:fldCharType="begin"/>
      </w:r>
      <w:r>
        <w:instrText xml:space="preserve"> HYPERLINK \l "_Toc2727" </w:instrText>
      </w:r>
      <w:r>
        <w:fldChar w:fldCharType="separate"/>
      </w:r>
      <w:r>
        <w:rPr>
          <w:b/>
          <w:bCs/>
        </w:rPr>
        <w:t>3.2.1. Xác định tác nhân</w:t>
      </w:r>
      <w:r>
        <w:rPr>
          <w:b/>
          <w:bCs/>
        </w:rPr>
        <w:tab/>
      </w:r>
      <w:r>
        <w:rPr>
          <w:b/>
          <w:bCs/>
        </w:rPr>
        <w:fldChar w:fldCharType="begin"/>
      </w:r>
      <w:r>
        <w:rPr>
          <w:b/>
          <w:bCs/>
        </w:rPr>
        <w:instrText xml:space="preserve"> PAGEREF _Toc2727 \h </w:instrText>
      </w:r>
      <w:r>
        <w:rPr>
          <w:b/>
          <w:bCs/>
        </w:rPr>
        <w:fldChar w:fldCharType="separate"/>
      </w:r>
      <w:r>
        <w:rPr>
          <w:b/>
          <w:bCs/>
        </w:rPr>
        <w:t>21</w:t>
      </w:r>
      <w:r>
        <w:rPr>
          <w:b/>
          <w:bCs/>
        </w:rPr>
        <w:fldChar w:fldCharType="end"/>
      </w:r>
      <w:r>
        <w:rPr>
          <w:b/>
          <w:bCs/>
        </w:rPr>
        <w:fldChar w:fldCharType="end"/>
      </w:r>
    </w:p>
    <w:p w14:paraId="38589E00">
      <w:pPr>
        <w:pStyle w:val="144"/>
        <w:tabs>
          <w:tab w:val="right" w:leader="dot" w:pos="9071"/>
        </w:tabs>
        <w:ind w:left="1040"/>
        <w:rPr>
          <w:b/>
          <w:bCs/>
        </w:rPr>
      </w:pPr>
      <w:r>
        <w:fldChar w:fldCharType="begin"/>
      </w:r>
      <w:r>
        <w:instrText xml:space="preserve"> HYPERLINK \l "_Toc2232" </w:instrText>
      </w:r>
      <w:r>
        <w:fldChar w:fldCharType="separate"/>
      </w:r>
      <w:r>
        <w:rPr>
          <w:b/>
          <w:bCs/>
        </w:rPr>
        <w:t>3.2.2. Biểu đồ Use Case tổng quát</w:t>
      </w:r>
      <w:r>
        <w:rPr>
          <w:b/>
          <w:bCs/>
        </w:rPr>
        <w:tab/>
      </w:r>
      <w:r>
        <w:rPr>
          <w:b/>
          <w:bCs/>
        </w:rPr>
        <w:fldChar w:fldCharType="begin"/>
      </w:r>
      <w:r>
        <w:rPr>
          <w:b/>
          <w:bCs/>
        </w:rPr>
        <w:instrText xml:space="preserve"> PAGEREF _Toc2232 \h </w:instrText>
      </w:r>
      <w:r>
        <w:rPr>
          <w:b/>
          <w:bCs/>
        </w:rPr>
        <w:fldChar w:fldCharType="separate"/>
      </w:r>
      <w:r>
        <w:rPr>
          <w:b/>
          <w:bCs/>
        </w:rPr>
        <w:t>22</w:t>
      </w:r>
      <w:r>
        <w:rPr>
          <w:b/>
          <w:bCs/>
        </w:rPr>
        <w:fldChar w:fldCharType="end"/>
      </w:r>
      <w:r>
        <w:rPr>
          <w:b/>
          <w:bCs/>
        </w:rPr>
        <w:fldChar w:fldCharType="end"/>
      </w:r>
    </w:p>
    <w:p w14:paraId="3AB225EA">
      <w:pPr>
        <w:pStyle w:val="144"/>
        <w:tabs>
          <w:tab w:val="right" w:leader="dot" w:pos="9071"/>
        </w:tabs>
        <w:ind w:left="1040"/>
        <w:rPr>
          <w:b/>
          <w:bCs/>
        </w:rPr>
      </w:pPr>
      <w:r>
        <w:fldChar w:fldCharType="begin"/>
      </w:r>
      <w:r>
        <w:instrText xml:space="preserve"> HYPERLINK \l "_Toc20357" </w:instrText>
      </w:r>
      <w:r>
        <w:fldChar w:fldCharType="separate"/>
      </w:r>
      <w:r>
        <w:rPr>
          <w:b/>
          <w:bCs/>
        </w:rPr>
        <w:t>3.2.3. Đặc tả các Use Case chính</w:t>
      </w:r>
      <w:r>
        <w:rPr>
          <w:b/>
          <w:bCs/>
        </w:rPr>
        <w:tab/>
      </w:r>
      <w:r>
        <w:rPr>
          <w:b/>
          <w:bCs/>
        </w:rPr>
        <w:fldChar w:fldCharType="begin"/>
      </w:r>
      <w:r>
        <w:rPr>
          <w:b/>
          <w:bCs/>
        </w:rPr>
        <w:instrText xml:space="preserve"> PAGEREF _Toc20357 \h </w:instrText>
      </w:r>
      <w:r>
        <w:rPr>
          <w:b/>
          <w:bCs/>
        </w:rPr>
        <w:fldChar w:fldCharType="separate"/>
      </w:r>
      <w:r>
        <w:rPr>
          <w:b/>
          <w:bCs/>
        </w:rPr>
        <w:t>23</w:t>
      </w:r>
      <w:r>
        <w:rPr>
          <w:b/>
          <w:bCs/>
        </w:rPr>
        <w:fldChar w:fldCharType="end"/>
      </w:r>
      <w:r>
        <w:rPr>
          <w:b/>
          <w:bCs/>
        </w:rPr>
        <w:fldChar w:fldCharType="end"/>
      </w:r>
    </w:p>
    <w:p w14:paraId="5F655986">
      <w:pPr>
        <w:pStyle w:val="143"/>
        <w:tabs>
          <w:tab w:val="right" w:leader="dot" w:pos="9071"/>
        </w:tabs>
        <w:ind w:left="520"/>
        <w:rPr>
          <w:b/>
          <w:bCs/>
        </w:rPr>
      </w:pPr>
      <w:r>
        <w:fldChar w:fldCharType="begin"/>
      </w:r>
      <w:r>
        <w:instrText xml:space="preserve"> HYPERLINK \l "_Toc20368" </w:instrText>
      </w:r>
      <w:r>
        <w:fldChar w:fldCharType="separate"/>
      </w:r>
      <w:r>
        <w:rPr>
          <w:b/>
          <w:bCs/>
        </w:rPr>
        <w:t>3.3. Thiết kế hệ thống</w:t>
      </w:r>
      <w:r>
        <w:rPr>
          <w:b/>
          <w:bCs/>
        </w:rPr>
        <w:tab/>
      </w:r>
      <w:r>
        <w:rPr>
          <w:b/>
          <w:bCs/>
        </w:rPr>
        <w:fldChar w:fldCharType="begin"/>
      </w:r>
      <w:r>
        <w:rPr>
          <w:b/>
          <w:bCs/>
        </w:rPr>
        <w:instrText xml:space="preserve"> PAGEREF _Toc20368 \h </w:instrText>
      </w:r>
      <w:r>
        <w:rPr>
          <w:b/>
          <w:bCs/>
        </w:rPr>
        <w:fldChar w:fldCharType="separate"/>
      </w:r>
      <w:r>
        <w:rPr>
          <w:b/>
          <w:bCs/>
        </w:rPr>
        <w:t>28</w:t>
      </w:r>
      <w:r>
        <w:rPr>
          <w:b/>
          <w:bCs/>
        </w:rPr>
        <w:fldChar w:fldCharType="end"/>
      </w:r>
      <w:r>
        <w:rPr>
          <w:b/>
          <w:bCs/>
        </w:rPr>
        <w:fldChar w:fldCharType="end"/>
      </w:r>
    </w:p>
    <w:p w14:paraId="4E284983">
      <w:pPr>
        <w:pStyle w:val="144"/>
        <w:tabs>
          <w:tab w:val="right" w:leader="dot" w:pos="9071"/>
        </w:tabs>
        <w:ind w:left="1040"/>
        <w:rPr>
          <w:b/>
          <w:bCs/>
        </w:rPr>
      </w:pPr>
      <w:r>
        <w:fldChar w:fldCharType="begin"/>
      </w:r>
      <w:r>
        <w:instrText xml:space="preserve"> HYPERLINK \l "_Toc19399" </w:instrText>
      </w:r>
      <w:r>
        <w:fldChar w:fldCharType="separate"/>
      </w:r>
      <w:r>
        <w:rPr>
          <w:b/>
          <w:bCs/>
        </w:rPr>
        <w:t>3.3.1. Thiết kế kiến trúc</w:t>
      </w:r>
      <w:r>
        <w:rPr>
          <w:b/>
          <w:bCs/>
        </w:rPr>
        <w:tab/>
      </w:r>
      <w:r>
        <w:rPr>
          <w:b/>
          <w:bCs/>
        </w:rPr>
        <w:fldChar w:fldCharType="begin"/>
      </w:r>
      <w:r>
        <w:rPr>
          <w:b/>
          <w:bCs/>
        </w:rPr>
        <w:instrText xml:space="preserve"> PAGEREF _Toc19399 \h </w:instrText>
      </w:r>
      <w:r>
        <w:rPr>
          <w:b/>
          <w:bCs/>
        </w:rPr>
        <w:fldChar w:fldCharType="separate"/>
      </w:r>
      <w:r>
        <w:rPr>
          <w:b/>
          <w:bCs/>
        </w:rPr>
        <w:t>28</w:t>
      </w:r>
      <w:r>
        <w:rPr>
          <w:b/>
          <w:bCs/>
        </w:rPr>
        <w:fldChar w:fldCharType="end"/>
      </w:r>
      <w:r>
        <w:rPr>
          <w:b/>
          <w:bCs/>
        </w:rPr>
        <w:fldChar w:fldCharType="end"/>
      </w:r>
    </w:p>
    <w:p w14:paraId="7A990CA4">
      <w:pPr>
        <w:pStyle w:val="144"/>
        <w:tabs>
          <w:tab w:val="right" w:leader="dot" w:pos="9071"/>
        </w:tabs>
        <w:ind w:left="1040"/>
        <w:rPr>
          <w:b/>
          <w:bCs/>
        </w:rPr>
      </w:pPr>
      <w:r>
        <w:fldChar w:fldCharType="begin"/>
      </w:r>
      <w:r>
        <w:instrText xml:space="preserve"> HYPERLINK \l "_Toc13577" </w:instrText>
      </w:r>
      <w:r>
        <w:fldChar w:fldCharType="separate"/>
      </w:r>
      <w:r>
        <w:rPr>
          <w:b/>
          <w:bCs/>
        </w:rPr>
        <w:t>3.3.2. Thiết kế luồng xử lí</w:t>
      </w:r>
      <w:r>
        <w:rPr>
          <w:b/>
          <w:bCs/>
        </w:rPr>
        <w:tab/>
      </w:r>
      <w:r>
        <w:rPr>
          <w:b/>
          <w:bCs/>
        </w:rPr>
        <w:fldChar w:fldCharType="begin"/>
      </w:r>
      <w:r>
        <w:rPr>
          <w:b/>
          <w:bCs/>
        </w:rPr>
        <w:instrText xml:space="preserve"> PAGEREF _Toc13577 \h </w:instrText>
      </w:r>
      <w:r>
        <w:rPr>
          <w:b/>
          <w:bCs/>
        </w:rPr>
        <w:fldChar w:fldCharType="separate"/>
      </w:r>
      <w:r>
        <w:rPr>
          <w:b/>
          <w:bCs/>
        </w:rPr>
        <w:t>30</w:t>
      </w:r>
      <w:r>
        <w:rPr>
          <w:b/>
          <w:bCs/>
        </w:rPr>
        <w:fldChar w:fldCharType="end"/>
      </w:r>
      <w:r>
        <w:rPr>
          <w:b/>
          <w:bCs/>
        </w:rPr>
        <w:fldChar w:fldCharType="end"/>
      </w:r>
    </w:p>
    <w:p w14:paraId="5C86D88D">
      <w:pPr>
        <w:pStyle w:val="143"/>
        <w:tabs>
          <w:tab w:val="right" w:leader="dot" w:pos="9071"/>
        </w:tabs>
        <w:ind w:left="520"/>
        <w:rPr>
          <w:b/>
          <w:bCs/>
        </w:rPr>
      </w:pPr>
      <w:r>
        <w:fldChar w:fldCharType="begin"/>
      </w:r>
      <w:r>
        <w:instrText xml:space="preserve"> HYPERLINK \l "_Toc9916" </w:instrText>
      </w:r>
      <w:r>
        <w:fldChar w:fldCharType="separate"/>
      </w:r>
      <w:r>
        <w:rPr>
          <w:b/>
          <w:bCs/>
        </w:rPr>
        <w:t>3.4. Thiết kế cơ sở dữ liệu</w:t>
      </w:r>
      <w:r>
        <w:rPr>
          <w:b/>
          <w:bCs/>
        </w:rPr>
        <w:tab/>
      </w:r>
      <w:r>
        <w:rPr>
          <w:b/>
          <w:bCs/>
        </w:rPr>
        <w:fldChar w:fldCharType="begin"/>
      </w:r>
      <w:r>
        <w:rPr>
          <w:b/>
          <w:bCs/>
        </w:rPr>
        <w:instrText xml:space="preserve"> PAGEREF _Toc9916 \h </w:instrText>
      </w:r>
      <w:r>
        <w:rPr>
          <w:b/>
          <w:bCs/>
        </w:rPr>
        <w:fldChar w:fldCharType="separate"/>
      </w:r>
      <w:r>
        <w:rPr>
          <w:b/>
          <w:bCs/>
        </w:rPr>
        <w:t>32</w:t>
      </w:r>
      <w:r>
        <w:rPr>
          <w:b/>
          <w:bCs/>
        </w:rPr>
        <w:fldChar w:fldCharType="end"/>
      </w:r>
      <w:r>
        <w:rPr>
          <w:b/>
          <w:bCs/>
        </w:rPr>
        <w:fldChar w:fldCharType="end"/>
      </w:r>
    </w:p>
    <w:p w14:paraId="3C2E857F">
      <w:pPr>
        <w:pStyle w:val="144"/>
        <w:tabs>
          <w:tab w:val="right" w:leader="dot" w:pos="9071"/>
        </w:tabs>
        <w:ind w:left="1040"/>
        <w:rPr>
          <w:b/>
          <w:bCs/>
        </w:rPr>
      </w:pPr>
      <w:r>
        <w:fldChar w:fldCharType="begin"/>
      </w:r>
      <w:r>
        <w:instrText xml:space="preserve"> HYPERLINK \l "_Toc13229" </w:instrText>
      </w:r>
      <w:r>
        <w:fldChar w:fldCharType="separate"/>
      </w:r>
      <w:r>
        <w:rPr>
          <w:b/>
          <w:bCs/>
        </w:rPr>
        <w:t>3.4.1. Sơ đồ cơ sở dữ liệu (ERD)</w:t>
      </w:r>
      <w:r>
        <w:rPr>
          <w:b/>
          <w:bCs/>
        </w:rPr>
        <w:tab/>
      </w:r>
      <w:r>
        <w:rPr>
          <w:b/>
          <w:bCs/>
        </w:rPr>
        <w:fldChar w:fldCharType="begin"/>
      </w:r>
      <w:r>
        <w:rPr>
          <w:b/>
          <w:bCs/>
        </w:rPr>
        <w:instrText xml:space="preserve"> PAGEREF _Toc13229 \h </w:instrText>
      </w:r>
      <w:r>
        <w:rPr>
          <w:b/>
          <w:bCs/>
        </w:rPr>
        <w:fldChar w:fldCharType="separate"/>
      </w:r>
      <w:r>
        <w:rPr>
          <w:b/>
          <w:bCs/>
        </w:rPr>
        <w:t>32</w:t>
      </w:r>
      <w:r>
        <w:rPr>
          <w:b/>
          <w:bCs/>
        </w:rPr>
        <w:fldChar w:fldCharType="end"/>
      </w:r>
      <w:r>
        <w:rPr>
          <w:b/>
          <w:bCs/>
        </w:rPr>
        <w:fldChar w:fldCharType="end"/>
      </w:r>
    </w:p>
    <w:p w14:paraId="5FC41EAB">
      <w:pPr>
        <w:pStyle w:val="144"/>
        <w:tabs>
          <w:tab w:val="right" w:leader="dot" w:pos="9071"/>
        </w:tabs>
        <w:ind w:left="1040"/>
        <w:rPr>
          <w:b/>
          <w:bCs/>
        </w:rPr>
      </w:pPr>
      <w:r>
        <w:fldChar w:fldCharType="begin"/>
      </w:r>
      <w:r>
        <w:instrText xml:space="preserve"> HYPERLINK \l "_Toc26479" </w:instrText>
      </w:r>
      <w:r>
        <w:fldChar w:fldCharType="separate"/>
      </w:r>
      <w:r>
        <w:rPr>
          <w:b/>
          <w:bCs/>
        </w:rPr>
        <w:t>3.4.2. Thiết kế bảng dữ liệu</w:t>
      </w:r>
      <w:r>
        <w:rPr>
          <w:b/>
          <w:bCs/>
        </w:rPr>
        <w:tab/>
      </w:r>
      <w:r>
        <w:rPr>
          <w:b/>
          <w:bCs/>
        </w:rPr>
        <w:fldChar w:fldCharType="begin"/>
      </w:r>
      <w:r>
        <w:rPr>
          <w:b/>
          <w:bCs/>
        </w:rPr>
        <w:instrText xml:space="preserve"> PAGEREF _Toc26479 \h </w:instrText>
      </w:r>
      <w:r>
        <w:rPr>
          <w:b/>
          <w:bCs/>
        </w:rPr>
        <w:fldChar w:fldCharType="separate"/>
      </w:r>
      <w:r>
        <w:rPr>
          <w:b/>
          <w:bCs/>
        </w:rPr>
        <w:t>33</w:t>
      </w:r>
      <w:r>
        <w:rPr>
          <w:b/>
          <w:bCs/>
        </w:rPr>
        <w:fldChar w:fldCharType="end"/>
      </w:r>
      <w:r>
        <w:rPr>
          <w:b/>
          <w:bCs/>
        </w:rPr>
        <w:fldChar w:fldCharType="end"/>
      </w:r>
    </w:p>
    <w:p w14:paraId="01D9758B">
      <w:pPr>
        <w:pStyle w:val="143"/>
        <w:tabs>
          <w:tab w:val="right" w:leader="dot" w:pos="9071"/>
        </w:tabs>
        <w:ind w:left="520"/>
        <w:rPr>
          <w:b/>
          <w:bCs/>
        </w:rPr>
      </w:pPr>
      <w:r>
        <w:fldChar w:fldCharType="begin"/>
      </w:r>
      <w:r>
        <w:instrText xml:space="preserve"> HYPERLINK \l "_Toc31319" </w:instrText>
      </w:r>
      <w:r>
        <w:fldChar w:fldCharType="separate"/>
      </w:r>
      <w:r>
        <w:rPr>
          <w:b/>
          <w:bCs/>
        </w:rPr>
        <w:t>3.5. Thiết kế giao diện</w:t>
      </w:r>
      <w:r>
        <w:rPr>
          <w:b/>
          <w:bCs/>
        </w:rPr>
        <w:tab/>
      </w:r>
      <w:r>
        <w:rPr>
          <w:b/>
          <w:bCs/>
        </w:rPr>
        <w:fldChar w:fldCharType="begin"/>
      </w:r>
      <w:r>
        <w:rPr>
          <w:b/>
          <w:bCs/>
        </w:rPr>
        <w:instrText xml:space="preserve"> PAGEREF _Toc31319 \h </w:instrText>
      </w:r>
      <w:r>
        <w:rPr>
          <w:b/>
          <w:bCs/>
        </w:rPr>
        <w:fldChar w:fldCharType="separate"/>
      </w:r>
      <w:r>
        <w:rPr>
          <w:b/>
          <w:bCs/>
        </w:rPr>
        <w:t>35</w:t>
      </w:r>
      <w:r>
        <w:rPr>
          <w:b/>
          <w:bCs/>
        </w:rPr>
        <w:fldChar w:fldCharType="end"/>
      </w:r>
      <w:r>
        <w:rPr>
          <w:b/>
          <w:bCs/>
        </w:rPr>
        <w:fldChar w:fldCharType="end"/>
      </w:r>
    </w:p>
    <w:p w14:paraId="0E7F0CCC">
      <w:pPr>
        <w:pStyle w:val="144"/>
        <w:tabs>
          <w:tab w:val="right" w:leader="dot" w:pos="9071"/>
        </w:tabs>
        <w:ind w:left="1040"/>
        <w:rPr>
          <w:b/>
          <w:bCs/>
        </w:rPr>
      </w:pPr>
      <w:r>
        <w:fldChar w:fldCharType="begin"/>
      </w:r>
      <w:r>
        <w:instrText xml:space="preserve"> HYPERLINK \l "_Toc15690" </w:instrText>
      </w:r>
      <w:r>
        <w:fldChar w:fldCharType="separate"/>
      </w:r>
      <w:r>
        <w:rPr>
          <w:b/>
          <w:bCs/>
          <w:lang w:val="en-GB"/>
        </w:rPr>
        <w:t>3.5.1. Giao diện trang chủ</w:t>
      </w:r>
      <w:r>
        <w:rPr>
          <w:b/>
          <w:bCs/>
        </w:rPr>
        <w:tab/>
      </w:r>
      <w:r>
        <w:rPr>
          <w:b/>
          <w:bCs/>
        </w:rPr>
        <w:fldChar w:fldCharType="begin"/>
      </w:r>
      <w:r>
        <w:rPr>
          <w:b/>
          <w:bCs/>
        </w:rPr>
        <w:instrText xml:space="preserve"> PAGEREF _Toc15690 \h </w:instrText>
      </w:r>
      <w:r>
        <w:rPr>
          <w:b/>
          <w:bCs/>
        </w:rPr>
        <w:fldChar w:fldCharType="separate"/>
      </w:r>
      <w:r>
        <w:rPr>
          <w:b/>
          <w:bCs/>
        </w:rPr>
        <w:t>35</w:t>
      </w:r>
      <w:r>
        <w:rPr>
          <w:b/>
          <w:bCs/>
        </w:rPr>
        <w:fldChar w:fldCharType="end"/>
      </w:r>
      <w:r>
        <w:rPr>
          <w:b/>
          <w:bCs/>
        </w:rPr>
        <w:fldChar w:fldCharType="end"/>
      </w:r>
    </w:p>
    <w:p w14:paraId="3B1AA389">
      <w:pPr>
        <w:pStyle w:val="144"/>
        <w:tabs>
          <w:tab w:val="right" w:leader="dot" w:pos="9071"/>
        </w:tabs>
        <w:ind w:left="1040"/>
        <w:rPr>
          <w:b/>
          <w:bCs/>
        </w:rPr>
      </w:pPr>
      <w:r>
        <w:fldChar w:fldCharType="begin"/>
      </w:r>
      <w:r>
        <w:instrText xml:space="preserve"> HYPERLINK \l "_Toc11994" </w:instrText>
      </w:r>
      <w:r>
        <w:fldChar w:fldCharType="separate"/>
      </w:r>
      <w:r>
        <w:rPr>
          <w:b/>
          <w:bCs/>
          <w:lang w:val="en-GB"/>
        </w:rPr>
        <w:t>3.5.2. Giao diện danh sách sản phẩm</w:t>
      </w:r>
      <w:r>
        <w:rPr>
          <w:b/>
          <w:bCs/>
        </w:rPr>
        <w:tab/>
      </w:r>
      <w:r>
        <w:rPr>
          <w:b/>
          <w:bCs/>
        </w:rPr>
        <w:fldChar w:fldCharType="begin"/>
      </w:r>
      <w:r>
        <w:rPr>
          <w:b/>
          <w:bCs/>
        </w:rPr>
        <w:instrText xml:space="preserve"> PAGEREF _Toc11994 \h </w:instrText>
      </w:r>
      <w:r>
        <w:rPr>
          <w:b/>
          <w:bCs/>
        </w:rPr>
        <w:fldChar w:fldCharType="separate"/>
      </w:r>
      <w:r>
        <w:rPr>
          <w:b/>
          <w:bCs/>
        </w:rPr>
        <w:t>35</w:t>
      </w:r>
      <w:r>
        <w:rPr>
          <w:b/>
          <w:bCs/>
        </w:rPr>
        <w:fldChar w:fldCharType="end"/>
      </w:r>
      <w:r>
        <w:rPr>
          <w:b/>
          <w:bCs/>
        </w:rPr>
        <w:fldChar w:fldCharType="end"/>
      </w:r>
    </w:p>
    <w:p w14:paraId="08009CCF">
      <w:pPr>
        <w:pStyle w:val="144"/>
        <w:tabs>
          <w:tab w:val="right" w:leader="dot" w:pos="9071"/>
        </w:tabs>
        <w:ind w:left="1040"/>
        <w:rPr>
          <w:b/>
          <w:bCs/>
        </w:rPr>
      </w:pPr>
      <w:r>
        <w:fldChar w:fldCharType="begin"/>
      </w:r>
      <w:r>
        <w:instrText xml:space="preserve"> HYPERLINK \l "_Toc25244" </w:instrText>
      </w:r>
      <w:r>
        <w:fldChar w:fldCharType="separate"/>
      </w:r>
      <w:r>
        <w:rPr>
          <w:b/>
          <w:bCs/>
          <w:lang w:val="en-GB"/>
        </w:rPr>
        <w:t>3.5.3. Giao diện chi tiết sản phẩm</w:t>
      </w:r>
      <w:r>
        <w:rPr>
          <w:b/>
          <w:bCs/>
        </w:rPr>
        <w:tab/>
      </w:r>
      <w:r>
        <w:rPr>
          <w:b/>
          <w:bCs/>
        </w:rPr>
        <w:fldChar w:fldCharType="begin"/>
      </w:r>
      <w:r>
        <w:rPr>
          <w:b/>
          <w:bCs/>
        </w:rPr>
        <w:instrText xml:space="preserve"> PAGEREF _Toc25244 \h </w:instrText>
      </w:r>
      <w:r>
        <w:rPr>
          <w:b/>
          <w:bCs/>
        </w:rPr>
        <w:fldChar w:fldCharType="separate"/>
      </w:r>
      <w:r>
        <w:rPr>
          <w:b/>
          <w:bCs/>
        </w:rPr>
        <w:t>36</w:t>
      </w:r>
      <w:r>
        <w:rPr>
          <w:b/>
          <w:bCs/>
        </w:rPr>
        <w:fldChar w:fldCharType="end"/>
      </w:r>
      <w:r>
        <w:rPr>
          <w:b/>
          <w:bCs/>
        </w:rPr>
        <w:fldChar w:fldCharType="end"/>
      </w:r>
    </w:p>
    <w:p w14:paraId="1A8C631B">
      <w:pPr>
        <w:pStyle w:val="144"/>
        <w:tabs>
          <w:tab w:val="right" w:leader="dot" w:pos="9071"/>
        </w:tabs>
        <w:ind w:left="1040"/>
        <w:rPr>
          <w:b/>
          <w:bCs/>
        </w:rPr>
      </w:pPr>
      <w:r>
        <w:fldChar w:fldCharType="begin"/>
      </w:r>
      <w:r>
        <w:instrText xml:space="preserve"> HYPERLINK \l "_Toc18164" </w:instrText>
      </w:r>
      <w:r>
        <w:fldChar w:fldCharType="separate"/>
      </w:r>
      <w:r>
        <w:rPr>
          <w:b/>
          <w:bCs/>
          <w:lang w:val="en-GB"/>
        </w:rPr>
        <w:t>3.5.4. Giao diện thanh</w:t>
      </w:r>
      <w:r>
        <w:rPr>
          <w:b/>
          <w:bCs/>
          <w:lang w:val="vi-VN"/>
        </w:rPr>
        <w:t xml:space="preserve"> toán</w:t>
      </w:r>
      <w:r>
        <w:rPr>
          <w:b/>
          <w:bCs/>
        </w:rPr>
        <w:tab/>
      </w:r>
      <w:r>
        <w:rPr>
          <w:b/>
          <w:bCs/>
        </w:rPr>
        <w:fldChar w:fldCharType="begin"/>
      </w:r>
      <w:r>
        <w:rPr>
          <w:b/>
          <w:bCs/>
        </w:rPr>
        <w:instrText xml:space="preserve"> PAGEREF _Toc18164 \h </w:instrText>
      </w:r>
      <w:r>
        <w:rPr>
          <w:b/>
          <w:bCs/>
        </w:rPr>
        <w:fldChar w:fldCharType="separate"/>
      </w:r>
      <w:r>
        <w:rPr>
          <w:b/>
          <w:bCs/>
        </w:rPr>
        <w:t>37</w:t>
      </w:r>
      <w:r>
        <w:rPr>
          <w:b/>
          <w:bCs/>
        </w:rPr>
        <w:fldChar w:fldCharType="end"/>
      </w:r>
      <w:r>
        <w:rPr>
          <w:b/>
          <w:bCs/>
        </w:rPr>
        <w:fldChar w:fldCharType="end"/>
      </w:r>
    </w:p>
    <w:p w14:paraId="16C2B53D">
      <w:pPr>
        <w:pStyle w:val="142"/>
        <w:tabs>
          <w:tab w:val="right" w:leader="dot" w:pos="9071"/>
        </w:tabs>
        <w:rPr>
          <w:b/>
          <w:bCs/>
        </w:rPr>
      </w:pPr>
      <w:r>
        <w:fldChar w:fldCharType="begin"/>
      </w:r>
      <w:r>
        <w:instrText xml:space="preserve"> HYPERLINK \l "_Toc4169" </w:instrText>
      </w:r>
      <w:r>
        <w:fldChar w:fldCharType="separate"/>
      </w:r>
      <w:r>
        <w:rPr>
          <w:b/>
          <w:bCs/>
        </w:rPr>
        <w:t>CHƯƠNG 4: XÂY DỰNG VÀ CÀI ĐẶT CHƯƠNG TRÌNH</w:t>
      </w:r>
      <w:r>
        <w:rPr>
          <w:b/>
          <w:bCs/>
        </w:rPr>
        <w:tab/>
      </w:r>
      <w:r>
        <w:rPr>
          <w:b/>
          <w:bCs/>
        </w:rPr>
        <w:fldChar w:fldCharType="begin"/>
      </w:r>
      <w:r>
        <w:rPr>
          <w:b/>
          <w:bCs/>
        </w:rPr>
        <w:instrText xml:space="preserve"> PAGEREF _Toc4169 \h </w:instrText>
      </w:r>
      <w:r>
        <w:rPr>
          <w:b/>
          <w:bCs/>
        </w:rPr>
        <w:fldChar w:fldCharType="separate"/>
      </w:r>
      <w:r>
        <w:rPr>
          <w:b/>
          <w:bCs/>
        </w:rPr>
        <w:t>37</w:t>
      </w:r>
      <w:r>
        <w:rPr>
          <w:b/>
          <w:bCs/>
        </w:rPr>
        <w:fldChar w:fldCharType="end"/>
      </w:r>
      <w:r>
        <w:rPr>
          <w:b/>
          <w:bCs/>
        </w:rPr>
        <w:fldChar w:fldCharType="end"/>
      </w:r>
    </w:p>
    <w:p w14:paraId="46AFA200">
      <w:pPr>
        <w:pStyle w:val="143"/>
        <w:tabs>
          <w:tab w:val="right" w:leader="dot" w:pos="9071"/>
        </w:tabs>
        <w:ind w:left="520"/>
        <w:rPr>
          <w:b/>
          <w:bCs/>
        </w:rPr>
      </w:pPr>
      <w:r>
        <w:fldChar w:fldCharType="begin"/>
      </w:r>
      <w:r>
        <w:instrText xml:space="preserve"> HYPERLINK \l "_Toc12704" </w:instrText>
      </w:r>
      <w:r>
        <w:fldChar w:fldCharType="separate"/>
      </w:r>
      <w:r>
        <w:rPr>
          <w:b/>
          <w:bCs/>
        </w:rPr>
        <w:t>4.1. Môi trường thực nghiệm</w:t>
      </w:r>
      <w:r>
        <w:rPr>
          <w:b/>
          <w:bCs/>
        </w:rPr>
        <w:tab/>
      </w:r>
      <w:r>
        <w:rPr>
          <w:b/>
          <w:bCs/>
        </w:rPr>
        <w:fldChar w:fldCharType="begin"/>
      </w:r>
      <w:r>
        <w:rPr>
          <w:b/>
          <w:bCs/>
        </w:rPr>
        <w:instrText xml:space="preserve"> PAGEREF _Toc12704 \h </w:instrText>
      </w:r>
      <w:r>
        <w:rPr>
          <w:b/>
          <w:bCs/>
        </w:rPr>
        <w:fldChar w:fldCharType="separate"/>
      </w:r>
      <w:r>
        <w:rPr>
          <w:b/>
          <w:bCs/>
        </w:rPr>
        <w:t>37</w:t>
      </w:r>
      <w:r>
        <w:rPr>
          <w:b/>
          <w:bCs/>
        </w:rPr>
        <w:fldChar w:fldCharType="end"/>
      </w:r>
      <w:r>
        <w:rPr>
          <w:b/>
          <w:bCs/>
        </w:rPr>
        <w:fldChar w:fldCharType="end"/>
      </w:r>
    </w:p>
    <w:p w14:paraId="5AE6C6B8">
      <w:pPr>
        <w:pStyle w:val="143"/>
        <w:tabs>
          <w:tab w:val="right" w:leader="dot" w:pos="9071"/>
        </w:tabs>
        <w:ind w:left="520"/>
        <w:rPr>
          <w:b/>
          <w:bCs/>
        </w:rPr>
      </w:pPr>
      <w:r>
        <w:fldChar w:fldCharType="begin"/>
      </w:r>
      <w:r>
        <w:instrText xml:space="preserve"> HYPERLINK \l "_Toc29764" </w:instrText>
      </w:r>
      <w:r>
        <w:fldChar w:fldCharType="separate"/>
      </w:r>
      <w:r>
        <w:rPr>
          <w:b/>
          <w:bCs/>
        </w:rPr>
        <w:t>4.2. Dữ liệu thực nghiệm</w:t>
      </w:r>
      <w:r>
        <w:rPr>
          <w:b/>
          <w:bCs/>
        </w:rPr>
        <w:tab/>
      </w:r>
      <w:r>
        <w:rPr>
          <w:b/>
          <w:bCs/>
        </w:rPr>
        <w:fldChar w:fldCharType="begin"/>
      </w:r>
      <w:r>
        <w:rPr>
          <w:b/>
          <w:bCs/>
        </w:rPr>
        <w:instrText xml:space="preserve"> PAGEREF _Toc29764 \h </w:instrText>
      </w:r>
      <w:r>
        <w:rPr>
          <w:b/>
          <w:bCs/>
        </w:rPr>
        <w:fldChar w:fldCharType="separate"/>
      </w:r>
      <w:r>
        <w:rPr>
          <w:b/>
          <w:bCs/>
        </w:rPr>
        <w:t>38</w:t>
      </w:r>
      <w:r>
        <w:rPr>
          <w:b/>
          <w:bCs/>
        </w:rPr>
        <w:fldChar w:fldCharType="end"/>
      </w:r>
      <w:r>
        <w:rPr>
          <w:b/>
          <w:bCs/>
        </w:rPr>
        <w:fldChar w:fldCharType="end"/>
      </w:r>
    </w:p>
    <w:p w14:paraId="6262702F">
      <w:pPr>
        <w:pStyle w:val="143"/>
        <w:tabs>
          <w:tab w:val="right" w:leader="dot" w:pos="9071"/>
        </w:tabs>
        <w:ind w:left="520"/>
        <w:rPr>
          <w:b/>
          <w:bCs/>
        </w:rPr>
      </w:pPr>
      <w:r>
        <w:fldChar w:fldCharType="begin"/>
      </w:r>
      <w:r>
        <w:instrText xml:space="preserve"> HYPERLINK \l "_Toc7247" </w:instrText>
      </w:r>
      <w:r>
        <w:fldChar w:fldCharType="separate"/>
      </w:r>
      <w:r>
        <w:rPr>
          <w:b/>
          <w:bCs/>
        </w:rPr>
        <w:t>4.3. Xây dựng cơ sở dữ liệu</w:t>
      </w:r>
      <w:r>
        <w:rPr>
          <w:b/>
          <w:bCs/>
        </w:rPr>
        <w:tab/>
      </w:r>
      <w:r>
        <w:rPr>
          <w:b/>
          <w:bCs/>
        </w:rPr>
        <w:fldChar w:fldCharType="begin"/>
      </w:r>
      <w:r>
        <w:rPr>
          <w:b/>
          <w:bCs/>
        </w:rPr>
        <w:instrText xml:space="preserve"> PAGEREF _Toc7247 \h </w:instrText>
      </w:r>
      <w:r>
        <w:rPr>
          <w:b/>
          <w:bCs/>
        </w:rPr>
        <w:fldChar w:fldCharType="separate"/>
      </w:r>
      <w:r>
        <w:rPr>
          <w:b/>
          <w:bCs/>
        </w:rPr>
        <w:t>39</w:t>
      </w:r>
      <w:r>
        <w:rPr>
          <w:b/>
          <w:bCs/>
        </w:rPr>
        <w:fldChar w:fldCharType="end"/>
      </w:r>
      <w:r>
        <w:rPr>
          <w:b/>
          <w:bCs/>
        </w:rPr>
        <w:fldChar w:fldCharType="end"/>
      </w:r>
    </w:p>
    <w:p w14:paraId="7576B820">
      <w:pPr>
        <w:pStyle w:val="144"/>
        <w:tabs>
          <w:tab w:val="right" w:leader="dot" w:pos="9071"/>
        </w:tabs>
        <w:ind w:left="1040"/>
        <w:rPr>
          <w:b/>
          <w:bCs/>
        </w:rPr>
      </w:pPr>
      <w:r>
        <w:fldChar w:fldCharType="begin"/>
      </w:r>
      <w:r>
        <w:instrText xml:space="preserve"> HYPERLINK \l "_Toc26744" </w:instrText>
      </w:r>
      <w:r>
        <w:fldChar w:fldCharType="separate"/>
      </w:r>
      <w:r>
        <w:rPr>
          <w:b/>
          <w:bCs/>
        </w:rPr>
        <w:t>4.3.1. Bảng User</w:t>
      </w:r>
      <w:r>
        <w:rPr>
          <w:b/>
          <w:bCs/>
        </w:rPr>
        <w:tab/>
      </w:r>
      <w:r>
        <w:rPr>
          <w:b/>
          <w:bCs/>
        </w:rPr>
        <w:fldChar w:fldCharType="begin"/>
      </w:r>
      <w:r>
        <w:rPr>
          <w:b/>
          <w:bCs/>
        </w:rPr>
        <w:instrText xml:space="preserve"> PAGEREF _Toc26744 \h </w:instrText>
      </w:r>
      <w:r>
        <w:rPr>
          <w:b/>
          <w:bCs/>
        </w:rPr>
        <w:fldChar w:fldCharType="separate"/>
      </w:r>
      <w:r>
        <w:rPr>
          <w:b/>
          <w:bCs/>
        </w:rPr>
        <w:t>39</w:t>
      </w:r>
      <w:r>
        <w:rPr>
          <w:b/>
          <w:bCs/>
        </w:rPr>
        <w:fldChar w:fldCharType="end"/>
      </w:r>
      <w:r>
        <w:rPr>
          <w:b/>
          <w:bCs/>
        </w:rPr>
        <w:fldChar w:fldCharType="end"/>
      </w:r>
    </w:p>
    <w:p w14:paraId="6682A9E5">
      <w:pPr>
        <w:pStyle w:val="144"/>
        <w:tabs>
          <w:tab w:val="right" w:leader="dot" w:pos="9071"/>
        </w:tabs>
        <w:ind w:left="1040"/>
        <w:rPr>
          <w:b/>
          <w:bCs/>
        </w:rPr>
      </w:pPr>
      <w:r>
        <w:fldChar w:fldCharType="begin"/>
      </w:r>
      <w:r>
        <w:instrText xml:space="preserve"> HYPERLINK \l "_Toc14990" </w:instrText>
      </w:r>
      <w:r>
        <w:fldChar w:fldCharType="separate"/>
      </w:r>
      <w:r>
        <w:rPr>
          <w:b/>
          <w:bCs/>
        </w:rPr>
        <w:t>4.3.2. Bảng Categories</w:t>
      </w:r>
      <w:r>
        <w:rPr>
          <w:b/>
          <w:bCs/>
        </w:rPr>
        <w:tab/>
      </w:r>
      <w:r>
        <w:rPr>
          <w:b/>
          <w:bCs/>
        </w:rPr>
        <w:fldChar w:fldCharType="begin"/>
      </w:r>
      <w:r>
        <w:rPr>
          <w:b/>
          <w:bCs/>
        </w:rPr>
        <w:instrText xml:space="preserve"> PAGEREF _Toc14990 \h </w:instrText>
      </w:r>
      <w:r>
        <w:rPr>
          <w:b/>
          <w:bCs/>
        </w:rPr>
        <w:fldChar w:fldCharType="separate"/>
      </w:r>
      <w:r>
        <w:rPr>
          <w:b/>
          <w:bCs/>
        </w:rPr>
        <w:t>40</w:t>
      </w:r>
      <w:r>
        <w:rPr>
          <w:b/>
          <w:bCs/>
        </w:rPr>
        <w:fldChar w:fldCharType="end"/>
      </w:r>
      <w:r>
        <w:rPr>
          <w:b/>
          <w:bCs/>
        </w:rPr>
        <w:fldChar w:fldCharType="end"/>
      </w:r>
    </w:p>
    <w:p w14:paraId="3DBCA336">
      <w:pPr>
        <w:pStyle w:val="144"/>
        <w:tabs>
          <w:tab w:val="right" w:leader="dot" w:pos="9071"/>
        </w:tabs>
        <w:ind w:left="1040"/>
        <w:rPr>
          <w:b/>
          <w:bCs/>
        </w:rPr>
      </w:pPr>
      <w:r>
        <w:fldChar w:fldCharType="begin"/>
      </w:r>
      <w:r>
        <w:instrText xml:space="preserve"> HYPERLINK \l "_Toc22087" </w:instrText>
      </w:r>
      <w:r>
        <w:fldChar w:fldCharType="separate"/>
      </w:r>
      <w:r>
        <w:rPr>
          <w:b/>
          <w:bCs/>
        </w:rPr>
        <w:t>4.3.3. Bảng Products</w:t>
      </w:r>
      <w:r>
        <w:rPr>
          <w:b/>
          <w:bCs/>
        </w:rPr>
        <w:tab/>
      </w:r>
      <w:r>
        <w:rPr>
          <w:b/>
          <w:bCs/>
        </w:rPr>
        <w:fldChar w:fldCharType="begin"/>
      </w:r>
      <w:r>
        <w:rPr>
          <w:b/>
          <w:bCs/>
        </w:rPr>
        <w:instrText xml:space="preserve"> PAGEREF _Toc22087 \h </w:instrText>
      </w:r>
      <w:r>
        <w:rPr>
          <w:b/>
          <w:bCs/>
        </w:rPr>
        <w:fldChar w:fldCharType="separate"/>
      </w:r>
      <w:r>
        <w:rPr>
          <w:b/>
          <w:bCs/>
        </w:rPr>
        <w:t>40</w:t>
      </w:r>
      <w:r>
        <w:rPr>
          <w:b/>
          <w:bCs/>
        </w:rPr>
        <w:fldChar w:fldCharType="end"/>
      </w:r>
      <w:r>
        <w:rPr>
          <w:b/>
          <w:bCs/>
        </w:rPr>
        <w:fldChar w:fldCharType="end"/>
      </w:r>
    </w:p>
    <w:p w14:paraId="08CE3379">
      <w:pPr>
        <w:pStyle w:val="144"/>
        <w:tabs>
          <w:tab w:val="right" w:leader="dot" w:pos="9071"/>
        </w:tabs>
        <w:ind w:left="1040"/>
        <w:rPr>
          <w:b/>
          <w:bCs/>
        </w:rPr>
      </w:pPr>
      <w:r>
        <w:fldChar w:fldCharType="begin"/>
      </w:r>
      <w:r>
        <w:instrText xml:space="preserve"> HYPERLINK \l "_Toc27675" </w:instrText>
      </w:r>
      <w:r>
        <w:fldChar w:fldCharType="separate"/>
      </w:r>
      <w:r>
        <w:rPr>
          <w:b/>
          <w:bCs/>
        </w:rPr>
        <w:t>4.3.4. Bảng Orders</w:t>
      </w:r>
      <w:r>
        <w:rPr>
          <w:b/>
          <w:bCs/>
        </w:rPr>
        <w:tab/>
      </w:r>
      <w:r>
        <w:rPr>
          <w:b/>
          <w:bCs/>
        </w:rPr>
        <w:fldChar w:fldCharType="begin"/>
      </w:r>
      <w:r>
        <w:rPr>
          <w:b/>
          <w:bCs/>
        </w:rPr>
        <w:instrText xml:space="preserve"> PAGEREF _Toc27675 \h </w:instrText>
      </w:r>
      <w:r>
        <w:rPr>
          <w:b/>
          <w:bCs/>
        </w:rPr>
        <w:fldChar w:fldCharType="separate"/>
      </w:r>
      <w:r>
        <w:rPr>
          <w:b/>
          <w:bCs/>
        </w:rPr>
        <w:t>41</w:t>
      </w:r>
      <w:r>
        <w:rPr>
          <w:b/>
          <w:bCs/>
        </w:rPr>
        <w:fldChar w:fldCharType="end"/>
      </w:r>
      <w:r>
        <w:rPr>
          <w:b/>
          <w:bCs/>
        </w:rPr>
        <w:fldChar w:fldCharType="end"/>
      </w:r>
    </w:p>
    <w:p w14:paraId="69996F2A">
      <w:pPr>
        <w:pStyle w:val="144"/>
        <w:tabs>
          <w:tab w:val="right" w:leader="dot" w:pos="9071"/>
        </w:tabs>
        <w:ind w:left="1040"/>
        <w:rPr>
          <w:b/>
          <w:bCs/>
        </w:rPr>
      </w:pPr>
      <w:r>
        <w:fldChar w:fldCharType="begin"/>
      </w:r>
      <w:r>
        <w:instrText xml:space="preserve"> HYPERLINK \l "_Toc21204" </w:instrText>
      </w:r>
      <w:r>
        <w:fldChar w:fldCharType="separate"/>
      </w:r>
      <w:r>
        <w:rPr>
          <w:b/>
          <w:bCs/>
        </w:rPr>
        <w:t>4.3.5. Bảng OrderDetails</w:t>
      </w:r>
      <w:r>
        <w:rPr>
          <w:b/>
          <w:bCs/>
        </w:rPr>
        <w:tab/>
      </w:r>
      <w:r>
        <w:rPr>
          <w:b/>
          <w:bCs/>
        </w:rPr>
        <w:fldChar w:fldCharType="begin"/>
      </w:r>
      <w:r>
        <w:rPr>
          <w:b/>
          <w:bCs/>
        </w:rPr>
        <w:instrText xml:space="preserve"> PAGEREF _Toc21204 \h </w:instrText>
      </w:r>
      <w:r>
        <w:rPr>
          <w:b/>
          <w:bCs/>
        </w:rPr>
        <w:fldChar w:fldCharType="separate"/>
      </w:r>
      <w:r>
        <w:rPr>
          <w:b/>
          <w:bCs/>
        </w:rPr>
        <w:t>42</w:t>
      </w:r>
      <w:r>
        <w:rPr>
          <w:b/>
          <w:bCs/>
        </w:rPr>
        <w:fldChar w:fldCharType="end"/>
      </w:r>
      <w:r>
        <w:rPr>
          <w:b/>
          <w:bCs/>
        </w:rPr>
        <w:fldChar w:fldCharType="end"/>
      </w:r>
    </w:p>
    <w:p w14:paraId="3E4A7FAA">
      <w:pPr>
        <w:pStyle w:val="143"/>
        <w:tabs>
          <w:tab w:val="right" w:leader="dot" w:pos="9071"/>
        </w:tabs>
        <w:ind w:left="520"/>
        <w:rPr>
          <w:b/>
          <w:bCs/>
        </w:rPr>
      </w:pPr>
      <w:r>
        <w:fldChar w:fldCharType="begin"/>
      </w:r>
      <w:r>
        <w:instrText xml:space="preserve"> HYPERLINK \l "_Toc15489" </w:instrText>
      </w:r>
      <w:r>
        <w:fldChar w:fldCharType="separate"/>
      </w:r>
      <w:r>
        <w:rPr>
          <w:b/>
          <w:bCs/>
        </w:rPr>
        <w:t>4.4. Xây dựng các chức năng</w:t>
      </w:r>
      <w:r>
        <w:rPr>
          <w:b/>
          <w:bCs/>
        </w:rPr>
        <w:tab/>
      </w:r>
      <w:r>
        <w:rPr>
          <w:b/>
          <w:bCs/>
        </w:rPr>
        <w:fldChar w:fldCharType="begin"/>
      </w:r>
      <w:r>
        <w:rPr>
          <w:b/>
          <w:bCs/>
        </w:rPr>
        <w:instrText xml:space="preserve"> PAGEREF _Toc15489 \h </w:instrText>
      </w:r>
      <w:r>
        <w:rPr>
          <w:b/>
          <w:bCs/>
        </w:rPr>
        <w:fldChar w:fldCharType="separate"/>
      </w:r>
      <w:r>
        <w:rPr>
          <w:b/>
          <w:bCs/>
        </w:rPr>
        <w:t>42</w:t>
      </w:r>
      <w:r>
        <w:rPr>
          <w:b/>
          <w:bCs/>
        </w:rPr>
        <w:fldChar w:fldCharType="end"/>
      </w:r>
      <w:r>
        <w:rPr>
          <w:b/>
          <w:bCs/>
        </w:rPr>
        <w:fldChar w:fldCharType="end"/>
      </w:r>
    </w:p>
    <w:p w14:paraId="4B107BB1">
      <w:pPr>
        <w:pStyle w:val="144"/>
        <w:tabs>
          <w:tab w:val="right" w:leader="dot" w:pos="9071"/>
        </w:tabs>
        <w:ind w:left="1040"/>
        <w:rPr>
          <w:b/>
          <w:bCs/>
        </w:rPr>
      </w:pPr>
      <w:r>
        <w:fldChar w:fldCharType="begin"/>
      </w:r>
      <w:r>
        <w:instrText xml:space="preserve"> HYPERLINK \l "_Toc8868" </w:instrText>
      </w:r>
      <w:r>
        <w:fldChar w:fldCharType="separate"/>
      </w:r>
      <w:r>
        <w:rPr>
          <w:b/>
          <w:bCs/>
        </w:rPr>
        <w:t>4.4.1. Chức năng đăng ký tài khoản</w:t>
      </w:r>
      <w:r>
        <w:rPr>
          <w:b/>
          <w:bCs/>
        </w:rPr>
        <w:tab/>
      </w:r>
      <w:r>
        <w:rPr>
          <w:b/>
          <w:bCs/>
        </w:rPr>
        <w:fldChar w:fldCharType="begin"/>
      </w:r>
      <w:r>
        <w:rPr>
          <w:b/>
          <w:bCs/>
        </w:rPr>
        <w:instrText xml:space="preserve"> PAGEREF _Toc8868 \h </w:instrText>
      </w:r>
      <w:r>
        <w:rPr>
          <w:b/>
          <w:bCs/>
        </w:rPr>
        <w:fldChar w:fldCharType="separate"/>
      </w:r>
      <w:r>
        <w:rPr>
          <w:b/>
          <w:bCs/>
        </w:rPr>
        <w:t>42</w:t>
      </w:r>
      <w:r>
        <w:rPr>
          <w:b/>
          <w:bCs/>
        </w:rPr>
        <w:fldChar w:fldCharType="end"/>
      </w:r>
      <w:r>
        <w:rPr>
          <w:b/>
          <w:bCs/>
        </w:rPr>
        <w:fldChar w:fldCharType="end"/>
      </w:r>
    </w:p>
    <w:p w14:paraId="52661475">
      <w:pPr>
        <w:pStyle w:val="144"/>
        <w:tabs>
          <w:tab w:val="right" w:leader="dot" w:pos="9071"/>
        </w:tabs>
        <w:ind w:left="1040"/>
        <w:rPr>
          <w:b/>
          <w:bCs/>
        </w:rPr>
      </w:pPr>
      <w:r>
        <w:fldChar w:fldCharType="begin"/>
      </w:r>
      <w:r>
        <w:instrText xml:space="preserve"> HYPERLINK \l "_Toc20653" </w:instrText>
      </w:r>
      <w:r>
        <w:fldChar w:fldCharType="separate"/>
      </w:r>
      <w:r>
        <w:rPr>
          <w:b/>
          <w:bCs/>
        </w:rPr>
        <w:t xml:space="preserve">4.4.2. Chức năng </w:t>
      </w:r>
      <w:r>
        <w:rPr>
          <w:b/>
          <w:bCs/>
          <w:lang w:val="en-GB"/>
        </w:rPr>
        <w:t>đăng nhập hệ thống</w:t>
      </w:r>
      <w:r>
        <w:rPr>
          <w:b/>
          <w:bCs/>
        </w:rPr>
        <w:tab/>
      </w:r>
      <w:r>
        <w:rPr>
          <w:b/>
          <w:bCs/>
        </w:rPr>
        <w:fldChar w:fldCharType="begin"/>
      </w:r>
      <w:r>
        <w:rPr>
          <w:b/>
          <w:bCs/>
        </w:rPr>
        <w:instrText xml:space="preserve"> PAGEREF _Toc20653 \h </w:instrText>
      </w:r>
      <w:r>
        <w:rPr>
          <w:b/>
          <w:bCs/>
        </w:rPr>
        <w:fldChar w:fldCharType="separate"/>
      </w:r>
      <w:r>
        <w:rPr>
          <w:b/>
          <w:bCs/>
        </w:rPr>
        <w:t>43</w:t>
      </w:r>
      <w:r>
        <w:rPr>
          <w:b/>
          <w:bCs/>
        </w:rPr>
        <w:fldChar w:fldCharType="end"/>
      </w:r>
      <w:r>
        <w:rPr>
          <w:b/>
          <w:bCs/>
        </w:rPr>
        <w:fldChar w:fldCharType="end"/>
      </w:r>
    </w:p>
    <w:p w14:paraId="312BC092">
      <w:pPr>
        <w:pStyle w:val="144"/>
        <w:tabs>
          <w:tab w:val="right" w:leader="dot" w:pos="9071"/>
        </w:tabs>
        <w:ind w:left="1040"/>
        <w:rPr>
          <w:b/>
          <w:bCs/>
        </w:rPr>
      </w:pPr>
      <w:r>
        <w:fldChar w:fldCharType="begin"/>
      </w:r>
      <w:r>
        <w:instrText xml:space="preserve"> HYPERLINK \l "_Toc1896" </w:instrText>
      </w:r>
      <w:r>
        <w:fldChar w:fldCharType="separate"/>
      </w:r>
      <w:r>
        <w:rPr>
          <w:b/>
          <w:bCs/>
        </w:rPr>
        <w:t>4.4.3. Chức năng xem danh sách sản phẩm</w:t>
      </w:r>
      <w:r>
        <w:rPr>
          <w:b/>
          <w:bCs/>
        </w:rPr>
        <w:tab/>
      </w:r>
      <w:r>
        <w:rPr>
          <w:b/>
          <w:bCs/>
        </w:rPr>
        <w:fldChar w:fldCharType="begin"/>
      </w:r>
      <w:r>
        <w:rPr>
          <w:b/>
          <w:bCs/>
        </w:rPr>
        <w:instrText xml:space="preserve"> PAGEREF _Toc1896 \h </w:instrText>
      </w:r>
      <w:r>
        <w:rPr>
          <w:b/>
          <w:bCs/>
        </w:rPr>
        <w:fldChar w:fldCharType="separate"/>
      </w:r>
      <w:r>
        <w:rPr>
          <w:b/>
          <w:bCs/>
        </w:rPr>
        <w:t>44</w:t>
      </w:r>
      <w:r>
        <w:rPr>
          <w:b/>
          <w:bCs/>
        </w:rPr>
        <w:fldChar w:fldCharType="end"/>
      </w:r>
      <w:r>
        <w:rPr>
          <w:b/>
          <w:bCs/>
        </w:rPr>
        <w:fldChar w:fldCharType="end"/>
      </w:r>
    </w:p>
    <w:p w14:paraId="76876260">
      <w:pPr>
        <w:pStyle w:val="144"/>
        <w:tabs>
          <w:tab w:val="right" w:leader="dot" w:pos="9071"/>
        </w:tabs>
        <w:ind w:left="1040"/>
        <w:rPr>
          <w:b/>
          <w:bCs/>
        </w:rPr>
      </w:pPr>
      <w:r>
        <w:fldChar w:fldCharType="begin"/>
      </w:r>
      <w:r>
        <w:instrText xml:space="preserve"> HYPERLINK \l "_Toc14882" </w:instrText>
      </w:r>
      <w:r>
        <w:fldChar w:fldCharType="separate"/>
      </w:r>
      <w:r>
        <w:rPr>
          <w:b/>
          <w:bCs/>
        </w:rPr>
        <w:t>4.4.4. Chức năng xem chi tiết sản phẩm</w:t>
      </w:r>
      <w:r>
        <w:rPr>
          <w:b/>
          <w:bCs/>
        </w:rPr>
        <w:tab/>
      </w:r>
      <w:r>
        <w:rPr>
          <w:b/>
          <w:bCs/>
        </w:rPr>
        <w:fldChar w:fldCharType="begin"/>
      </w:r>
      <w:r>
        <w:rPr>
          <w:b/>
          <w:bCs/>
        </w:rPr>
        <w:instrText xml:space="preserve"> PAGEREF _Toc14882 \h </w:instrText>
      </w:r>
      <w:r>
        <w:rPr>
          <w:b/>
          <w:bCs/>
        </w:rPr>
        <w:fldChar w:fldCharType="separate"/>
      </w:r>
      <w:r>
        <w:rPr>
          <w:b/>
          <w:bCs/>
        </w:rPr>
        <w:t>45</w:t>
      </w:r>
      <w:r>
        <w:rPr>
          <w:b/>
          <w:bCs/>
        </w:rPr>
        <w:fldChar w:fldCharType="end"/>
      </w:r>
      <w:r>
        <w:rPr>
          <w:b/>
          <w:bCs/>
        </w:rPr>
        <w:fldChar w:fldCharType="end"/>
      </w:r>
    </w:p>
    <w:p w14:paraId="42D5E5B3">
      <w:pPr>
        <w:pStyle w:val="144"/>
        <w:tabs>
          <w:tab w:val="right" w:leader="dot" w:pos="9071"/>
        </w:tabs>
        <w:ind w:left="1040"/>
        <w:rPr>
          <w:b/>
          <w:bCs/>
        </w:rPr>
      </w:pPr>
      <w:r>
        <w:fldChar w:fldCharType="begin"/>
      </w:r>
      <w:r>
        <w:instrText xml:space="preserve"> HYPERLINK \l "_Toc4328" </w:instrText>
      </w:r>
      <w:r>
        <w:fldChar w:fldCharType="separate"/>
      </w:r>
      <w:r>
        <w:rPr>
          <w:b/>
          <w:bCs/>
        </w:rPr>
        <w:t>4.4.5. Chức năng đặt hàng</w:t>
      </w:r>
      <w:r>
        <w:rPr>
          <w:b/>
          <w:bCs/>
        </w:rPr>
        <w:tab/>
      </w:r>
      <w:r>
        <w:rPr>
          <w:b/>
          <w:bCs/>
        </w:rPr>
        <w:fldChar w:fldCharType="begin"/>
      </w:r>
      <w:r>
        <w:rPr>
          <w:b/>
          <w:bCs/>
        </w:rPr>
        <w:instrText xml:space="preserve"> PAGEREF _Toc4328 \h </w:instrText>
      </w:r>
      <w:r>
        <w:rPr>
          <w:b/>
          <w:bCs/>
        </w:rPr>
        <w:fldChar w:fldCharType="separate"/>
      </w:r>
      <w:r>
        <w:rPr>
          <w:b/>
          <w:bCs/>
        </w:rPr>
        <w:t>46</w:t>
      </w:r>
      <w:r>
        <w:rPr>
          <w:b/>
          <w:bCs/>
        </w:rPr>
        <w:fldChar w:fldCharType="end"/>
      </w:r>
      <w:r>
        <w:rPr>
          <w:b/>
          <w:bCs/>
        </w:rPr>
        <w:fldChar w:fldCharType="end"/>
      </w:r>
    </w:p>
    <w:p w14:paraId="22D9E25D">
      <w:pPr>
        <w:pStyle w:val="144"/>
        <w:tabs>
          <w:tab w:val="right" w:leader="dot" w:pos="9071"/>
        </w:tabs>
        <w:ind w:left="1040"/>
        <w:rPr>
          <w:b/>
          <w:bCs/>
        </w:rPr>
      </w:pPr>
      <w:r>
        <w:fldChar w:fldCharType="begin"/>
      </w:r>
      <w:r>
        <w:instrText xml:space="preserve"> HYPERLINK \l "_Toc9382" </w:instrText>
      </w:r>
      <w:r>
        <w:fldChar w:fldCharType="separate"/>
      </w:r>
      <w:r>
        <w:rPr>
          <w:b/>
          <w:bCs/>
        </w:rPr>
        <w:t>4.4.6. Chức năng thanh toán</w:t>
      </w:r>
      <w:r>
        <w:rPr>
          <w:b/>
          <w:bCs/>
        </w:rPr>
        <w:tab/>
      </w:r>
      <w:r>
        <w:rPr>
          <w:b/>
          <w:bCs/>
        </w:rPr>
        <w:fldChar w:fldCharType="begin"/>
      </w:r>
      <w:r>
        <w:rPr>
          <w:b/>
          <w:bCs/>
        </w:rPr>
        <w:instrText xml:space="preserve"> PAGEREF _Toc9382 \h </w:instrText>
      </w:r>
      <w:r>
        <w:rPr>
          <w:b/>
          <w:bCs/>
        </w:rPr>
        <w:fldChar w:fldCharType="separate"/>
      </w:r>
      <w:r>
        <w:rPr>
          <w:b/>
          <w:bCs/>
        </w:rPr>
        <w:t>47</w:t>
      </w:r>
      <w:r>
        <w:rPr>
          <w:b/>
          <w:bCs/>
        </w:rPr>
        <w:fldChar w:fldCharType="end"/>
      </w:r>
      <w:r>
        <w:rPr>
          <w:b/>
          <w:bCs/>
        </w:rPr>
        <w:fldChar w:fldCharType="end"/>
      </w:r>
    </w:p>
    <w:p w14:paraId="1BCDD790">
      <w:pPr>
        <w:pStyle w:val="144"/>
        <w:tabs>
          <w:tab w:val="right" w:leader="dot" w:pos="9071"/>
        </w:tabs>
        <w:ind w:left="1040"/>
        <w:rPr>
          <w:b/>
          <w:bCs/>
        </w:rPr>
      </w:pPr>
      <w:r>
        <w:fldChar w:fldCharType="begin"/>
      </w:r>
      <w:r>
        <w:instrText xml:space="preserve"> HYPERLINK \l "_Toc12901" </w:instrText>
      </w:r>
      <w:r>
        <w:fldChar w:fldCharType="separate"/>
      </w:r>
      <w:r>
        <w:rPr>
          <w:b/>
          <w:bCs/>
        </w:rPr>
        <w:t>4.4.7. Chức năng xem lịch sử mua hàng</w:t>
      </w:r>
      <w:r>
        <w:rPr>
          <w:b/>
          <w:bCs/>
        </w:rPr>
        <w:tab/>
      </w:r>
      <w:r>
        <w:rPr>
          <w:b/>
          <w:bCs/>
        </w:rPr>
        <w:fldChar w:fldCharType="begin"/>
      </w:r>
      <w:r>
        <w:rPr>
          <w:b/>
          <w:bCs/>
        </w:rPr>
        <w:instrText xml:space="preserve"> PAGEREF _Toc12901 \h </w:instrText>
      </w:r>
      <w:r>
        <w:rPr>
          <w:b/>
          <w:bCs/>
        </w:rPr>
        <w:fldChar w:fldCharType="separate"/>
      </w:r>
      <w:r>
        <w:rPr>
          <w:b/>
          <w:bCs/>
        </w:rPr>
        <w:t>48</w:t>
      </w:r>
      <w:r>
        <w:rPr>
          <w:b/>
          <w:bCs/>
        </w:rPr>
        <w:fldChar w:fldCharType="end"/>
      </w:r>
      <w:r>
        <w:rPr>
          <w:b/>
          <w:bCs/>
        </w:rPr>
        <w:fldChar w:fldCharType="end"/>
      </w:r>
    </w:p>
    <w:p w14:paraId="42D3779E">
      <w:pPr>
        <w:pStyle w:val="142"/>
        <w:tabs>
          <w:tab w:val="right" w:leader="dot" w:pos="9071"/>
        </w:tabs>
        <w:rPr>
          <w:b/>
          <w:bCs/>
        </w:rPr>
      </w:pPr>
      <w:r>
        <w:fldChar w:fldCharType="begin"/>
      </w:r>
      <w:r>
        <w:instrText xml:space="preserve"> HYPERLINK \l "_Toc15023" </w:instrText>
      </w:r>
      <w:r>
        <w:fldChar w:fldCharType="separate"/>
      </w:r>
      <w:r>
        <w:rPr>
          <w:b/>
          <w:bCs/>
        </w:rPr>
        <w:t>CHƯƠNG 5: KẾT QUẢ VÀ ĐÁNH GIÁ</w:t>
      </w:r>
      <w:r>
        <w:rPr>
          <w:b/>
          <w:bCs/>
        </w:rPr>
        <w:tab/>
      </w:r>
      <w:r>
        <w:rPr>
          <w:b/>
          <w:bCs/>
        </w:rPr>
        <w:fldChar w:fldCharType="begin"/>
      </w:r>
      <w:r>
        <w:rPr>
          <w:b/>
          <w:bCs/>
        </w:rPr>
        <w:instrText xml:space="preserve"> PAGEREF _Toc15023 \h </w:instrText>
      </w:r>
      <w:r>
        <w:rPr>
          <w:b/>
          <w:bCs/>
        </w:rPr>
        <w:fldChar w:fldCharType="separate"/>
      </w:r>
      <w:r>
        <w:rPr>
          <w:b/>
          <w:bCs/>
        </w:rPr>
        <w:t>49</w:t>
      </w:r>
      <w:r>
        <w:rPr>
          <w:b/>
          <w:bCs/>
        </w:rPr>
        <w:fldChar w:fldCharType="end"/>
      </w:r>
      <w:r>
        <w:rPr>
          <w:b/>
          <w:bCs/>
        </w:rPr>
        <w:fldChar w:fldCharType="end"/>
      </w:r>
    </w:p>
    <w:p w14:paraId="45A0CD1A">
      <w:pPr>
        <w:pStyle w:val="143"/>
        <w:tabs>
          <w:tab w:val="right" w:leader="dot" w:pos="9071"/>
        </w:tabs>
        <w:ind w:left="520"/>
        <w:rPr>
          <w:b/>
          <w:bCs/>
        </w:rPr>
      </w:pPr>
      <w:r>
        <w:fldChar w:fldCharType="begin"/>
      </w:r>
      <w:r>
        <w:instrText xml:space="preserve"> HYPERLINK \l "_Toc10221" </w:instrText>
      </w:r>
      <w:r>
        <w:fldChar w:fldCharType="separate"/>
      </w:r>
      <w:r>
        <w:rPr>
          <w:b/>
          <w:bCs/>
        </w:rPr>
        <w:t>5.1. Kết quả thực nghiệm</w:t>
      </w:r>
      <w:r>
        <w:rPr>
          <w:b/>
          <w:bCs/>
        </w:rPr>
        <w:tab/>
      </w:r>
      <w:r>
        <w:rPr>
          <w:b/>
          <w:bCs/>
        </w:rPr>
        <w:fldChar w:fldCharType="begin"/>
      </w:r>
      <w:r>
        <w:rPr>
          <w:b/>
          <w:bCs/>
        </w:rPr>
        <w:instrText xml:space="preserve"> PAGEREF _Toc10221 \h </w:instrText>
      </w:r>
      <w:r>
        <w:rPr>
          <w:b/>
          <w:bCs/>
        </w:rPr>
        <w:fldChar w:fldCharType="separate"/>
      </w:r>
      <w:r>
        <w:rPr>
          <w:b/>
          <w:bCs/>
        </w:rPr>
        <w:t>49</w:t>
      </w:r>
      <w:r>
        <w:rPr>
          <w:b/>
          <w:bCs/>
        </w:rPr>
        <w:fldChar w:fldCharType="end"/>
      </w:r>
      <w:r>
        <w:rPr>
          <w:b/>
          <w:bCs/>
        </w:rPr>
        <w:fldChar w:fldCharType="end"/>
      </w:r>
    </w:p>
    <w:p w14:paraId="44E93D14">
      <w:pPr>
        <w:pStyle w:val="143"/>
        <w:tabs>
          <w:tab w:val="right" w:leader="dot" w:pos="9071"/>
        </w:tabs>
        <w:ind w:left="520"/>
        <w:rPr>
          <w:b/>
          <w:bCs/>
        </w:rPr>
      </w:pPr>
      <w:r>
        <w:fldChar w:fldCharType="begin"/>
      </w:r>
      <w:r>
        <w:instrText xml:space="preserve"> HYPERLINK \l "_Toc15827" </w:instrText>
      </w:r>
      <w:r>
        <w:fldChar w:fldCharType="separate"/>
      </w:r>
      <w:r>
        <w:rPr>
          <w:b/>
          <w:bCs/>
        </w:rPr>
        <w:t>5.2. Đánh giá kết quả</w:t>
      </w:r>
      <w:r>
        <w:rPr>
          <w:b/>
          <w:bCs/>
        </w:rPr>
        <w:tab/>
      </w:r>
      <w:r>
        <w:rPr>
          <w:b/>
          <w:bCs/>
        </w:rPr>
        <w:fldChar w:fldCharType="begin"/>
      </w:r>
      <w:r>
        <w:rPr>
          <w:b/>
          <w:bCs/>
        </w:rPr>
        <w:instrText xml:space="preserve"> PAGEREF _Toc15827 \h </w:instrText>
      </w:r>
      <w:r>
        <w:rPr>
          <w:b/>
          <w:bCs/>
        </w:rPr>
        <w:fldChar w:fldCharType="separate"/>
      </w:r>
      <w:r>
        <w:rPr>
          <w:b/>
          <w:bCs/>
        </w:rPr>
        <w:t>50</w:t>
      </w:r>
      <w:r>
        <w:rPr>
          <w:b/>
          <w:bCs/>
        </w:rPr>
        <w:fldChar w:fldCharType="end"/>
      </w:r>
      <w:r>
        <w:rPr>
          <w:b/>
          <w:bCs/>
        </w:rPr>
        <w:fldChar w:fldCharType="end"/>
      </w:r>
    </w:p>
    <w:p w14:paraId="42D911EA">
      <w:pPr>
        <w:pStyle w:val="143"/>
        <w:tabs>
          <w:tab w:val="right" w:leader="dot" w:pos="9071"/>
        </w:tabs>
        <w:ind w:left="520"/>
        <w:rPr>
          <w:b/>
          <w:bCs/>
        </w:rPr>
      </w:pPr>
      <w:r>
        <w:fldChar w:fldCharType="begin"/>
      </w:r>
      <w:r>
        <w:instrText xml:space="preserve"> HYPERLINK \l "_Toc21365" </w:instrText>
      </w:r>
      <w:r>
        <w:fldChar w:fldCharType="separate"/>
      </w:r>
      <w:r>
        <w:rPr>
          <w:b/>
          <w:bCs/>
        </w:rPr>
        <w:t>5.3. Hướng phát triển</w:t>
      </w:r>
      <w:r>
        <w:rPr>
          <w:b/>
          <w:bCs/>
        </w:rPr>
        <w:tab/>
      </w:r>
      <w:r>
        <w:rPr>
          <w:b/>
          <w:bCs/>
        </w:rPr>
        <w:fldChar w:fldCharType="begin"/>
      </w:r>
      <w:r>
        <w:rPr>
          <w:b/>
          <w:bCs/>
        </w:rPr>
        <w:instrText xml:space="preserve"> PAGEREF _Toc21365 \h </w:instrText>
      </w:r>
      <w:r>
        <w:rPr>
          <w:b/>
          <w:bCs/>
        </w:rPr>
        <w:fldChar w:fldCharType="separate"/>
      </w:r>
      <w:r>
        <w:rPr>
          <w:b/>
          <w:bCs/>
        </w:rPr>
        <w:t>51</w:t>
      </w:r>
      <w:r>
        <w:rPr>
          <w:b/>
          <w:bCs/>
        </w:rPr>
        <w:fldChar w:fldCharType="end"/>
      </w:r>
      <w:r>
        <w:rPr>
          <w:b/>
          <w:bCs/>
        </w:rPr>
        <w:fldChar w:fldCharType="end"/>
      </w:r>
    </w:p>
    <w:p w14:paraId="1C911C32">
      <w:pPr>
        <w:pStyle w:val="142"/>
        <w:tabs>
          <w:tab w:val="right" w:leader="dot" w:pos="9071"/>
        </w:tabs>
        <w:rPr>
          <w:b/>
          <w:bCs/>
        </w:rPr>
      </w:pPr>
      <w:r>
        <w:fldChar w:fldCharType="begin"/>
      </w:r>
      <w:r>
        <w:instrText xml:space="preserve"> HYPERLINK \l "_Toc31743" </w:instrText>
      </w:r>
      <w:r>
        <w:fldChar w:fldCharType="separate"/>
      </w:r>
      <w:r>
        <w:rPr>
          <w:b/>
          <w:bCs/>
        </w:rPr>
        <w:t>KẾT LUẬN</w:t>
      </w:r>
      <w:r>
        <w:rPr>
          <w:b/>
          <w:bCs/>
        </w:rPr>
        <w:tab/>
      </w:r>
      <w:r>
        <w:rPr>
          <w:b/>
          <w:bCs/>
        </w:rPr>
        <w:fldChar w:fldCharType="begin"/>
      </w:r>
      <w:r>
        <w:rPr>
          <w:b/>
          <w:bCs/>
        </w:rPr>
        <w:instrText xml:space="preserve"> PAGEREF _Toc31743 \h </w:instrText>
      </w:r>
      <w:r>
        <w:rPr>
          <w:b/>
          <w:bCs/>
        </w:rPr>
        <w:fldChar w:fldCharType="separate"/>
      </w:r>
      <w:r>
        <w:rPr>
          <w:b/>
          <w:bCs/>
        </w:rPr>
        <w:t>52</w:t>
      </w:r>
      <w:r>
        <w:rPr>
          <w:b/>
          <w:bCs/>
        </w:rPr>
        <w:fldChar w:fldCharType="end"/>
      </w:r>
      <w:r>
        <w:rPr>
          <w:b/>
          <w:bCs/>
        </w:rPr>
        <w:fldChar w:fldCharType="end"/>
      </w:r>
    </w:p>
    <w:p w14:paraId="05F36A02">
      <w:pPr>
        <w:pStyle w:val="142"/>
        <w:tabs>
          <w:tab w:val="right" w:leader="dot" w:pos="9071"/>
        </w:tabs>
        <w:rPr>
          <w:b/>
          <w:bCs/>
        </w:rPr>
      </w:pPr>
      <w:r>
        <w:fldChar w:fldCharType="begin"/>
      </w:r>
      <w:r>
        <w:instrText xml:space="preserve"> HYPERLINK \l "_Toc14272" </w:instrText>
      </w:r>
      <w:r>
        <w:fldChar w:fldCharType="separate"/>
      </w:r>
      <w:r>
        <w:rPr>
          <w:b/>
          <w:bCs/>
        </w:rPr>
        <w:t>TÀI LIỆU THAM KHẢO</w:t>
      </w:r>
      <w:r>
        <w:rPr>
          <w:b/>
          <w:bCs/>
        </w:rPr>
        <w:tab/>
      </w:r>
      <w:r>
        <w:rPr>
          <w:b/>
          <w:bCs/>
        </w:rPr>
        <w:fldChar w:fldCharType="begin"/>
      </w:r>
      <w:r>
        <w:rPr>
          <w:b/>
          <w:bCs/>
        </w:rPr>
        <w:instrText xml:space="preserve"> PAGEREF _Toc14272 \h </w:instrText>
      </w:r>
      <w:r>
        <w:rPr>
          <w:b/>
          <w:bCs/>
        </w:rPr>
        <w:fldChar w:fldCharType="separate"/>
      </w:r>
      <w:r>
        <w:rPr>
          <w:b/>
          <w:bCs/>
        </w:rPr>
        <w:t>54</w:t>
      </w:r>
      <w:r>
        <w:rPr>
          <w:b/>
          <w:bCs/>
        </w:rPr>
        <w:fldChar w:fldCharType="end"/>
      </w:r>
      <w:r>
        <w:rPr>
          <w:b/>
          <w:bCs/>
        </w:rPr>
        <w:fldChar w:fldCharType="end"/>
      </w:r>
    </w:p>
    <w:p w14:paraId="663678E9">
      <w:pPr>
        <w:rPr>
          <w:lang w:val="vi-VN"/>
        </w:rPr>
      </w:pPr>
      <w:r>
        <w:rPr>
          <w:b/>
          <w:bCs/>
          <w:lang w:val="vi-VN"/>
        </w:rPr>
        <w:fldChar w:fldCharType="end"/>
      </w:r>
    </w:p>
    <w:p w14:paraId="52C96699">
      <w:pPr>
        <w:rPr>
          <w:lang w:val="vi-VN"/>
        </w:rPr>
      </w:pPr>
    </w:p>
    <w:p w14:paraId="1371E143">
      <w:pPr>
        <w:rPr>
          <w:lang w:val="vi-VN"/>
        </w:rPr>
      </w:pPr>
    </w:p>
    <w:p w14:paraId="12DB8D7A">
      <w:pPr>
        <w:rPr>
          <w:lang w:val="vi-VN"/>
        </w:rPr>
      </w:pPr>
    </w:p>
    <w:p w14:paraId="0BCF3566">
      <w:pPr>
        <w:rPr>
          <w:lang w:val="vi-VN"/>
        </w:rPr>
      </w:pPr>
    </w:p>
    <w:p w14:paraId="274046C0">
      <w:pPr>
        <w:rPr>
          <w:lang w:val="vi-VN"/>
        </w:rPr>
      </w:pPr>
    </w:p>
    <w:p w14:paraId="67E6EC2B">
      <w:pPr>
        <w:rPr>
          <w:lang w:val="vi-VN"/>
        </w:rPr>
      </w:pPr>
    </w:p>
    <w:p w14:paraId="20FF2535">
      <w:pPr>
        <w:rPr>
          <w:lang w:val="vi-VN"/>
        </w:rPr>
      </w:pPr>
    </w:p>
    <w:p w14:paraId="77433832">
      <w:pPr>
        <w:rPr>
          <w:lang w:val="vi-VN"/>
        </w:rPr>
      </w:pPr>
    </w:p>
    <w:p w14:paraId="68CFBD1D">
      <w:pPr>
        <w:pStyle w:val="2"/>
        <w:jc w:val="center"/>
        <w:rPr>
          <w:lang w:val="vi-VN"/>
        </w:rPr>
      </w:pPr>
      <w:bookmarkStart w:id="18" w:name="_Toc24926"/>
      <w:r>
        <w:rPr>
          <w:lang w:val="vi-VN"/>
        </w:rPr>
        <w:t>LỜI MỞ ĐẦU</w:t>
      </w:r>
      <w:bookmarkEnd w:id="14"/>
      <w:bookmarkEnd w:id="15"/>
      <w:bookmarkEnd w:id="16"/>
      <w:bookmarkEnd w:id="17"/>
      <w:bookmarkEnd w:id="18"/>
    </w:p>
    <w:p w14:paraId="0496F18F">
      <w:pPr>
        <w:tabs>
          <w:tab w:val="left" w:pos="520"/>
        </w:tabs>
      </w:pPr>
      <w:bookmarkStart w:id="19" w:name="_Toc19762"/>
      <w:bookmarkStart w:id="20" w:name="_Toc2906"/>
      <w:r>
        <w:tab/>
      </w:r>
      <w:r>
        <w:t>Sự phát triển mạnh mẽ của công nghệ thông tin và Internet đã thúc đẩy thương mại điện tử trở thành một trong những lĩnh vực phát triển nhanh nhất hiện nay. Tại Việt Nam, nhu cầu mua sắm trực tuyến ngày càng gia tăng nhờ tính tiện lợi, nhanh chóng và khả năng tiếp cận sản phẩm ở mọi lúc, mọi nơi. Trong xu hướng đó, hoạt động kinh doanh hoa tươi cũng dần được chuyển đổi sang môi trường trực tuyến nhằm đáp ứng nhu cầu của khách hàng trong các dịp lễ, sinh nhật, sự kiện và những ngày kỷ niệm quan trọng.</w:t>
      </w:r>
    </w:p>
    <w:p w14:paraId="2DBD9D45">
      <w:pPr>
        <w:tabs>
          <w:tab w:val="left" w:pos="520"/>
        </w:tabs>
      </w:pPr>
      <w:r>
        <w:tab/>
      </w:r>
      <w:r>
        <w:t>Xuất phát từ thực tế trên, việc xây dựng một website bán hoa trực tuyến là cần thiết nhằm hỗ trợ quá trình giới thiệu sản phẩm, quản lý đơn hàng và nâng cao trải nghiệm mua sắm cho khách hàng. Đồng thời, đây cũng là cơ hội để vận dụng các kiến thức đã học về lập trình web, cơ sở dữ liệu và phát triển phần mềm vào dự án thực tế.</w:t>
      </w:r>
    </w:p>
    <w:p w14:paraId="5E471AE2">
      <w:pPr>
        <w:tabs>
          <w:tab w:val="left" w:pos="520"/>
        </w:tabs>
      </w:pPr>
      <w:r>
        <w:tab/>
      </w:r>
      <w:r>
        <w:t>Mục tiêu của đề tài là thiết kế và xây dựng một website bán hoa trực tuyến với các chức năng cơ bản như quản lý tài khoản người dùng, quản lý danh mục và sản phẩm, đặt hàng và thanh toán trực tuyến. Hệ thống được phát triển trên nền tảng Node.js với ExpressJS, sử dụng cơ sở dữ liệu SQLite để lưu trữ thông tin và Tailwind CSS kết hợp DaisyUI để xây dựng giao diện người dùng.</w:t>
      </w:r>
    </w:p>
    <w:p w14:paraId="68DF407E">
      <w:pPr>
        <w:tabs>
          <w:tab w:val="left" w:pos="520"/>
        </w:tabs>
      </w:pPr>
      <w:r>
        <w:tab/>
      </w:r>
      <w:r>
        <w:t>Phạm vi nghiên cứu của đề tài tập trung vào mô hình thương mại điện tử B2C, hỗ trợ khách hàng tìm kiếm sản phẩm, xem thông tin chi tiết, đặt hàng và theo dõi lịch sử giao dịch. Bên cạnh đó, hệ thống cung cấp chức năng quản trị dữ liệu sản phẩm, danh mục và đơn hàng cho người quản trị.</w:t>
      </w:r>
    </w:p>
    <w:p w14:paraId="57BA0D4B">
      <w:pPr>
        <w:tabs>
          <w:tab w:val="left" w:pos="520"/>
        </w:tabs>
      </w:pPr>
      <w:r>
        <w:tab/>
      </w:r>
      <w:r>
        <w:t>Để thực hiện đề tài, nhóm tiến hành nghiên cứu các tài liệu liên quan đến phát triển ứng dụng web, thiết kế cơ sở dữ liệu quan hệ và tích hợp thanh toán trực tuyến. Sau đó, hệ thống được xây dựng, kiểm thử và đánh giá nhằm đảm bảo tính ổn định, bảo mật và đáp ứng các yêu cầu nghiệp vụ đặt ra.</w:t>
      </w:r>
    </w:p>
    <w:p w14:paraId="179CE930">
      <w:pPr>
        <w:tabs>
          <w:tab w:val="left" w:pos="520"/>
        </w:tabs>
      </w:pPr>
    </w:p>
    <w:p w14:paraId="79AAA256">
      <w:pPr>
        <w:tabs>
          <w:tab w:val="left" w:pos="520"/>
        </w:tabs>
      </w:pPr>
    </w:p>
    <w:p w14:paraId="2222BD86">
      <w:pPr>
        <w:pStyle w:val="2"/>
        <w:tabs>
          <w:tab w:val="left" w:pos="520"/>
        </w:tabs>
      </w:pPr>
      <w:bookmarkStart w:id="21" w:name="_Toc18463"/>
      <w:bookmarkStart w:id="22" w:name="_Toc14096"/>
      <w:r>
        <w:t>CHƯƠNG 1: TỔNG QUAN VỀ ĐỀ TÀI</w:t>
      </w:r>
      <w:bookmarkEnd w:id="21"/>
      <w:bookmarkEnd w:id="22"/>
    </w:p>
    <w:p w14:paraId="29CD6FF5">
      <w:pPr>
        <w:pStyle w:val="3"/>
        <w:numPr>
          <w:ilvl w:val="1"/>
          <w:numId w:val="11"/>
        </w:numPr>
      </w:pPr>
      <w:bookmarkStart w:id="23" w:name="_Toc22837"/>
      <w:r>
        <w:t>Giới thiệu đề tài</w:t>
      </w:r>
      <w:bookmarkEnd w:id="23"/>
    </w:p>
    <w:p w14:paraId="494CDF46">
      <w:pPr>
        <w:tabs>
          <w:tab w:val="left" w:pos="520"/>
        </w:tabs>
      </w:pPr>
      <w:r>
        <w:tab/>
      </w:r>
      <w:r>
        <w:t>Đề tài "Xây dựng website bán hoa trực tuyến" tập trung vào việc số hóa toàn diện quy trình vận hành và kinh doanh của một cửa hàng bán hoa truyền thống. Trong thời đại số, một website thương mại điện tử không chỉ đóng vai trò như một danh mục điện tử đơn thuần để trưng bày hình ảnh sản phẩm, mà còn phải đóng vai trò là một hệ thống quản lý giao dịch khép kín và toàn diện. Nền tảng được xây dựng trong đồ án này cung cấp một không gian ảo nơi người quản trị có thể dễ dàng cập nhật thông tin về các loại hoa mới, điều chỉnh tình trạng tồn kho, thay đổi giá cả linh hoạt theo biến động của thị trường. Ở chiều ngược lại, khách hàng được trải nghiệm một quá trình mua sắm liền mạch, từ việc tìm kiếm các bó hoa theo chủ đề, chọn lọc sản phẩm theo nhu cầu cá nhân, cho đến việc tiến hành thanh toán một cách an toàn và bảo mật.</w:t>
      </w:r>
    </w:p>
    <w:p w14:paraId="251E4F08">
      <w:pPr>
        <w:pStyle w:val="3"/>
        <w:numPr>
          <w:ilvl w:val="1"/>
          <w:numId w:val="11"/>
        </w:numPr>
      </w:pPr>
      <w:bookmarkStart w:id="24" w:name="_Toc11367"/>
      <w:bookmarkStart w:id="25" w:name="_Toc12233"/>
      <w:r>
        <w:t>Lý do chọn đề tài</w:t>
      </w:r>
      <w:bookmarkEnd w:id="24"/>
      <w:bookmarkEnd w:id="25"/>
    </w:p>
    <w:p w14:paraId="16CAAE24">
      <w:pPr>
        <w:tabs>
          <w:tab w:val="left" w:pos="520"/>
        </w:tabs>
      </w:pPr>
      <w:r>
        <w:tab/>
      </w:r>
      <w:r>
        <w:t>Thị trường kinh doanh hoa tươi hiện nay đang phải đối mặt với rất nhiều thách thức mang tính hệ thống trong khâu quản lý và vận hành. Các cửa hàng hoa truyền thống thường gặp khó khăn nghiêm trọng trong việc mở rộng tệp khách hàng do bị giới hạn bởi ranh giới địa lý vật lý. Hơn thế nữa, quá trình lưu trữ thông tin khách hàng, ghi chép các đơn đặt hàng và quản lý số lượng hoa tồn kho thường được thực hiện bằng phương pháp thủ công qua sổ sách hoặc các công cụ bảng tính rời rạc. Phương thức quản lý lạc hậu này thường xuyên dẫn đến các sai sót do yếu tố con người, làm mất mát dữ liệu quan trọng và tiêu tốn rất nhiều thời gian, đặc biệt là trong những khoảng thời gian cao điểm như ngày Lễ Tình nhân hay Quốc tế Phụ nữ.</w:t>
      </w:r>
    </w:p>
    <w:p w14:paraId="78875272">
      <w:pPr>
        <w:tabs>
          <w:tab w:val="left" w:pos="520"/>
        </w:tabs>
      </w:pPr>
      <w:r>
        <w:tab/>
      </w:r>
      <w:r>
        <w:t>Bên cạnh đó, nhu cầu và kỳ vọng của người tiêu dùng hiện đại cũng ngày càng trở nên khắt khe hơn. Khách hàng ngày nay mong muốn có khả năng xem trước các mẫu cắm hoa đa dạng qua hình ảnh độ phân giải cao, biết rõ chi tiết về giá cả, nguồn gốc xuất xứ, ý nghĩa biểu tượng của từng loài hoa, và đặc biệt là có thể đặt dịch vụ giao hoa tận nơi một cách nhanh chóng, chính xác vào các dịp đặc biệt. Những hệ thống phần mềm quản lý cửa hàng hoa trực tuyến chuyên nghiệp được sinh ra để giải quyết vấn đề này. Chúng giúp duy trì hồ sơ dữ liệu khách hàng một cách chi tiết, bao gồm các tùy chọn về sở thích cá nhân, lịch sử đặt hàng trong quá khứ và thậm chí là hệ thống nhắc nhở các ngày kỷ niệm quan trọng. Việc số hóa này giúp cá nhân hóa dịch vụ chăm sóc khách hàng, từ đó gia tăng mức độ hài lòng và sự trung thành của họ đối với thương hiệu. Do đó, việc tích hợp các tính năng tìm kiếm thông minh, lọc sản phẩm đa chiều cùng quy trình thanh toán trực tuyến tiện lợi đã chuyển từ một lợi thế cạnh tranh thành một yêu cầu phi chức năng bắt buộc đối với bất kỳ mô hình kinh doanh hoa tươi nào muốn tồn tại và phát triển bền vững trong kỷ nguyên kỹ thuật số.</w:t>
      </w:r>
    </w:p>
    <w:p w14:paraId="7A72E888">
      <w:pPr>
        <w:pStyle w:val="3"/>
        <w:numPr>
          <w:ilvl w:val="1"/>
          <w:numId w:val="11"/>
        </w:numPr>
      </w:pPr>
      <w:bookmarkStart w:id="26" w:name="_Toc31414"/>
      <w:bookmarkStart w:id="27" w:name="_Toc16629"/>
      <w:r>
        <w:t>Mục tiêu nghiên cứu</w:t>
      </w:r>
      <w:bookmarkEnd w:id="26"/>
      <w:bookmarkEnd w:id="27"/>
    </w:p>
    <w:p w14:paraId="254F92D5">
      <w:pPr>
        <w:tabs>
          <w:tab w:val="left" w:pos="520"/>
        </w:tabs>
      </w:pPr>
      <w:r>
        <w:tab/>
      </w:r>
      <w:r>
        <w:t>Mục tiêu cốt lõi của việc tiến hành xây dựng hệ thống này là tự động hóa và nâng cao tính chuyên nghiệp cho quy trình bán hàng. Cụ thể, hệ thống phải cung cấp một môi trường tương tác web thân thiện, trực quan, cho phép khách hàng thực hiện các thao tác mua sắm một cách tự nhiên nhất mà không cần hướng dẫn phức tạp. Đối với phía người tiêu dùng, mục tiêu là giảm thiểu tối đa thời gian tìm kiếm sản phẩm, cung cấp thông tin hàng hóa một cách minh bạch, và quan trọng nhất là bảo vệ an toàn tuyệt đối cho dữ liệu cá nhân của họ trong suốt quá trình phát sinh giao dịch.</w:t>
      </w:r>
    </w:p>
    <w:p w14:paraId="78C0BEBB">
      <w:pPr>
        <w:tabs>
          <w:tab w:val="left" w:pos="520"/>
        </w:tabs>
      </w:pPr>
      <w:r>
        <w:tab/>
      </w:r>
      <w:r>
        <w:t>Về mặt kỹ thuật và vận hành, mục tiêu của dự án là xây dựng một kiến trúc phần mềm linh hoạt, có độ gắn kết thấp và tính module cao, giúp cho quá trình bảo trì và nâng cấp trong tương lai diễn ra dễ dàng. Hệ thống cần có khả năng quản lý một cách tự động số lượng sản phẩm trong kho, tự động trừ đi số lượng tương ứng khi có đơn hàng mới phát sinh và thanh toán thành công. Đồng thời, hệ thống phải lưu vết (log) lại toàn bộ lịch sử giao dịch một cách chi tiết để phục vụ cho công tác đối soát kế toán, thống kê doanh thu và hỗ trợ dịch vụ chăm sóc khách hàng về sau.</w:t>
      </w:r>
    </w:p>
    <w:p w14:paraId="15620578">
      <w:pPr>
        <w:pStyle w:val="2"/>
        <w:tabs>
          <w:tab w:val="left" w:pos="520"/>
        </w:tabs>
      </w:pPr>
      <w:bookmarkStart w:id="28" w:name="_Toc10983"/>
      <w:bookmarkStart w:id="29" w:name="_Toc26218"/>
      <w:r>
        <w:t>CHƯƠNG 2: CƠ SỞ LÝ THUYẾT</w:t>
      </w:r>
      <w:bookmarkEnd w:id="28"/>
      <w:bookmarkEnd w:id="29"/>
    </w:p>
    <w:bookmarkEnd w:id="19"/>
    <w:bookmarkEnd w:id="20"/>
    <w:p w14:paraId="6C78980B">
      <w:pPr>
        <w:pStyle w:val="3"/>
      </w:pPr>
      <w:bookmarkStart w:id="30" w:name="_Toc11418"/>
      <w:bookmarkStart w:id="31" w:name="_Toc16419"/>
      <w:bookmarkStart w:id="32" w:name="_Toc15408"/>
      <w:bookmarkStart w:id="33" w:name="_Toc32593"/>
      <w:r>
        <w:t xml:space="preserve">2.1. </w:t>
      </w:r>
      <w:bookmarkEnd w:id="30"/>
      <w:r>
        <w:t>Tổng quan về website bán hàng trực tuyến</w:t>
      </w:r>
      <w:bookmarkEnd w:id="31"/>
    </w:p>
    <w:p w14:paraId="696DDAD3">
      <w:pPr>
        <w:tabs>
          <w:tab w:val="left" w:pos="520"/>
        </w:tabs>
      </w:pPr>
      <w:bookmarkStart w:id="34" w:name="_Toc10420"/>
      <w:r>
        <w:tab/>
      </w:r>
      <w:r>
        <w:t>Lĩnh vực thương mại điện tử nói chung và ngách thị trường bán lẻ sản phẩm hoa tươi nói riêng đòi hỏi một nền tảng hệ thống phần mềm có khả năng xử lý ổn định và đồng thời nhiều loại luồng dữ liệu khác nhau. Chúng bao gồm dữ liệu tĩnh như thông tin mô tả sản phẩm, hình ảnh, dữ liệu động mang tính cá nhân như thông tin tài khoản người dùng, và đặc biệt là dữ liệu có trạng thái biến đổi liên tục theo thời gian thực các giao dịch thanh toán.</w:t>
      </w:r>
    </w:p>
    <w:p w14:paraId="3670C22B">
      <w:pPr>
        <w:tabs>
          <w:tab w:val="left" w:pos="520"/>
        </w:tabs>
      </w:pPr>
      <w:r>
        <w:tab/>
      </w:r>
      <w:r>
        <w:t>Một hệ thống cửa hàng trực tuyến tiêu chuẩn hiện nay hoạt động dựa trên mô hình kiến trúc Khách - Chủ. Trong đó, máy khách (thường là các trình duyệt web như Chrome, Safari) sẽ đóng vai trò khởi tạo các yêu cầu thông qua giao thức truyền tải siêu văn bản HTTP/HTTPS. Máy chủ sẽ làm nhiệm vụ lắng nghe, tiếp nhận yêu cầu, phân tích tính hợp lệ, thực hiện các truy vấn dữ liệu sâu xuống cơ sở dữ liệu, xử lý các quy tắc nghiệp vụ và đóng gói kết quả để trả về cho máy khách hiển thị. Các ứng dụng web hiện đại ngày nay không chỉ dừng lại ở việc yêu cầu tính chính xác tuyệt đối của luồng dữ liệu, mà còn đặt sự chú trọng đặc biệt vào trải nghiệm người dùng mượt mà và các tiêu chuẩn bảo mật thông tin nghiêm ngặt để phòng chống rò rỉ dữ liệu cá nhân.</w:t>
      </w:r>
    </w:p>
    <w:p w14:paraId="1ED5CC95">
      <w:pPr>
        <w:pStyle w:val="3"/>
      </w:pPr>
      <w:bookmarkStart w:id="35" w:name="_Toc17636"/>
      <w:r>
        <w:t>2.2. Các công cụ sử dụng</w:t>
      </w:r>
      <w:bookmarkEnd w:id="35"/>
    </w:p>
    <w:p w14:paraId="0B162542">
      <w:pPr>
        <w:pStyle w:val="4"/>
      </w:pPr>
      <w:bookmarkStart w:id="36" w:name="_Toc28724"/>
      <w:r>
        <w:t>2.2.1. HTML, CSS và JavaScript</w:t>
      </w:r>
      <w:bookmarkEnd w:id="36"/>
    </w:p>
    <w:p w14:paraId="6BA00022">
      <w:pPr>
        <w:tabs>
          <w:tab w:val="left" w:pos="520"/>
        </w:tabs>
      </w:pPr>
      <w:r>
        <w:tab/>
      </w:r>
      <w:r>
        <w:t>HTML (HyperText Markup Language) là ngôn ngữ đánh dấu siêu văn bản được sử dụng để xây dựng cấu trúc cơ bản của các trang web. HTML cho phép định nghĩa các thành phần như tiêu đề, đoạn văn, hình ảnh, bảng biểu, biểu mẫu nhập liệu và các liên kết điều hướng. Trong hệ thống website bán hàng trực tuyến, HTML đóng vai trò tạo nên khung giao diện cho các trang như Trang chủ, Gallery, Chi tiết sản phẩm, Đăng nhập, Đăng ký, Liên hệ và Lịch sử mua hàng.</w:t>
      </w:r>
    </w:p>
    <w:p w14:paraId="74320A2A">
      <w:pPr>
        <w:tabs>
          <w:tab w:val="left" w:pos="520"/>
        </w:tabs>
      </w:pPr>
      <w:r>
        <w:tab/>
      </w:r>
      <w:r>
        <w:t>CSS (Cascading Style Sheets) là ngôn ngữ định kiểu được sử dụng để kiểm soát cách hiển thị của các phần tử HTML trên trình duyệt. CSS giúp thay đổi màu sắc, kích thước, khoảng cách, bố cục và hiệu ứng hiển thị của giao diện. Việc sử dụng CSS giúp website có giao diện trực quan, đồng nhất và thân thiện với người dùng. Trong đề tài này, CSS được kết hợp với Tailwind CSS và DaisyUI để tăng tốc độ phát triển giao diện cũng như đảm bảo tính thẩm mỹ của hệ thống.</w:t>
      </w:r>
    </w:p>
    <w:p w14:paraId="3EBCEA2A">
      <w:pPr>
        <w:tabs>
          <w:tab w:val="left" w:pos="520"/>
        </w:tabs>
      </w:pPr>
      <w:r>
        <w:tab/>
      </w:r>
      <w:r>
        <w:t>JavaScript là ngôn ngữ lập trình được sử dụng để xử lý các chức năng tương tác trên phía trình duyệt. JavaScript cho phép kiểm tra dữ liệu nhập từ người dùng, xử lý các sự kiện như nhấn nút, gửi biểu mẫu, tìm kiếm sản phẩm, lọc dữ liệu và cập nhật nội dung trang web mà không cần tải lại toàn bộ trang. Ngoài ra, JavaScript còn được sử dụng để giao tiếp với máy chủ thông qua các API, giúp trao đổi dữ liệu giữa giao diện người dùng và hệ thống backend.</w:t>
      </w:r>
    </w:p>
    <w:p w14:paraId="70701F4D">
      <w:pPr>
        <w:tabs>
          <w:tab w:val="left" w:pos="520"/>
        </w:tabs>
      </w:pPr>
      <w:r>
        <w:tab/>
      </w:r>
      <w:r>
        <w:t>Sự kết hợp giữa HTML, CSS và JavaScript tạo thành nền tảng cốt lõi của công nghệ phát triển web hiện đại. HTML đảm nhiệm việc xây dựng cấu trúc nội dung, CSS chịu trách nhiệm thiết kế giao diện và JavaScript xử lý các chức năng tương tác. Nhờ đó, hệ thống website bán hàng trực tuyến có thể cung cấp giao diện thân thiện, khả năng tương tác linh hoạt và trải nghiệm sử dụng tốt cho người dùng.</w:t>
      </w:r>
    </w:p>
    <w:p w14:paraId="186DC935">
      <w:pPr>
        <w:pStyle w:val="4"/>
      </w:pPr>
      <w:bookmarkStart w:id="37" w:name="_Toc27840"/>
      <w:r>
        <w:t>2.2.2. ExpressJS</w:t>
      </w:r>
      <w:bookmarkEnd w:id="37"/>
    </w:p>
    <w:p w14:paraId="46CCB006">
      <w:pPr>
        <w:tabs>
          <w:tab w:val="left" w:pos="520"/>
        </w:tabs>
      </w:pPr>
      <w:r>
        <w:tab/>
      </w:r>
      <w:r>
        <w:t>ExpressJS là một framework mã nguồn mở được xây dựng trên nền tảng Node.js, được sử dụng rộng rãi trong quá trình phát triển các ứng dụng web và hệ thống API. Framework này cung cấp các công cụ và thư viện hỗ trợ lập trình viên xây dựng ứng dụng phía máy chủ một cách nhanh chóng, đơn giản và hiệu quả. Nhờ có kiến trúc linh hoạt và khả năng mở rộng cao, ExpressJS hiện là một trong những framework phổ biến nhất trong hệ sinh thái Node.js.</w:t>
      </w:r>
    </w:p>
    <w:p w14:paraId="3589B1BE">
      <w:pPr>
        <w:tabs>
          <w:tab w:val="left" w:pos="520"/>
        </w:tabs>
      </w:pPr>
      <w:r>
        <w:tab/>
      </w:r>
      <w:r>
        <w:t>Trong đề tài xây dựng website bán hàng trực tuyến, ExpressJS được sử dụng để phát triển phần backend của hệ thống. Framework này đảm nhận vai trò tiếp nhận và xử lý các yêu cầu từ phía người dùng, thực hiện các thao tác với cơ sở dữ liệu SQLite và trả kết quả về giao diện web. ExpressJS cũng hỗ trợ xây dựng các tuyến đường (Route) để quản lý luồng hoạt động của hệ thống như đăng nhập, đăng ký, hiển thị sản phẩm, đặt hàng, xem lịch sử mua hàng và xử lý thanh toán trực tuyến.</w:t>
      </w:r>
    </w:p>
    <w:p w14:paraId="7E749E83">
      <w:pPr>
        <w:tabs>
          <w:tab w:val="left" w:pos="520"/>
        </w:tabs>
      </w:pPr>
      <w:r>
        <w:tab/>
      </w:r>
      <w:r>
        <w:t>Một trong những ưu điểm nổi bật của ExpressJS là khả năng xây dựng middleware. Middleware là các hàm trung gian được thực thi trong quá trình xử lý yêu cầu từ client đến server. Chúng được sử dụng để kiểm tra dữ liệu đầu vào, xác thực người dùng, quản lý phiên đăng nhập (Session), ghi nhật ký hệ thống và xử lý lỗi. Điều này giúp tăng tính bảo mật, khả năng quản lý và hiệu quả hoạt động của ứng dụng.</w:t>
      </w:r>
    </w:p>
    <w:p w14:paraId="5AF1F549">
      <w:pPr>
        <w:tabs>
          <w:tab w:val="left" w:pos="520"/>
        </w:tabs>
      </w:pPr>
      <w:r>
        <w:tab/>
      </w:r>
      <w:r>
        <w:t>Bên cạnh đó, ExpressJS có khả năng tích hợp dễ dàng với nhiều thư viện và dịch vụ bên ngoài như SQLite, Nodemailer, Momo Payment API và OSPAY API. Nhờ vậy, hệ thống có thể triển khai nhiều chức năng thực tế như gửi email liên hệ, quản lý dữ liệu người dùng, xử lý đơn hàng và thực hiện thanh toán trực tuyến. Với ưu điểm đơn giản, hiệu năng tốt, dễ học và cộng đồng hỗ trợ lớn, ExpressJS là lựa chọn phù hợp để xây dựng phần backend cho hệ thống website bán hàng trực tuyến trong phạm vi đề tài này.</w:t>
      </w:r>
    </w:p>
    <w:p w14:paraId="0F5BC85D">
      <w:pPr>
        <w:pStyle w:val="4"/>
      </w:pPr>
      <w:bookmarkStart w:id="38" w:name="_Toc14870"/>
      <w:r>
        <w:t>2.2.3. SQLite</w:t>
      </w:r>
      <w:bookmarkEnd w:id="38"/>
    </w:p>
    <w:p w14:paraId="4F225F44">
      <w:pPr>
        <w:tabs>
          <w:tab w:val="left" w:pos="520"/>
        </w:tabs>
      </w:pPr>
      <w:r>
        <w:tab/>
      </w:r>
      <w:r>
        <w:t>SQLite là một hệ quản trị cơ sở dữ liệu quan hệ (Relational Database Management System - RDBMS) có kích thước nhỏ gọn, được thiết kế theo mô hình nhúng. Khác với các hệ quản trị cơ sở dữ liệu như MySQL hay PostgreSQL cần cài đặt và vận hành thông qua một máy chủ riêng, SQLite lưu trữ toàn bộ dữ liệu trong một tệp duy nhất trên hệ thống. Điều này giúp việc triển khai, sao lưu và quản lý dữ liệu trở nên đơn giản hơn.</w:t>
      </w:r>
    </w:p>
    <w:p w14:paraId="74AD987B">
      <w:pPr>
        <w:tabs>
          <w:tab w:val="left" w:pos="520"/>
        </w:tabs>
      </w:pPr>
      <w:r>
        <w:tab/>
      </w:r>
      <w:r>
        <w:t>Trong đề tài xây dựng website bán hàng trực tuyến, SQLite được sử dụng làm hệ quản trị cơ sở dữ liệu để lưu trữ và quản lý toàn bộ thông tin của hệ thống. Dữ liệu được tổ chức dưới dạng các bảng quan hệ bao gồm Users, Categories, Products, Orders và OrderDetails. Các bảng được liên kết với nhau thông qua khóa chính và khóa ngoại, giúp đảm bảo tính nhất quán và toàn vẹn dữ liệu trong quá trình vận hành.</w:t>
      </w:r>
    </w:p>
    <w:p w14:paraId="42BF8C49">
      <w:pPr>
        <w:tabs>
          <w:tab w:val="left" w:pos="520"/>
        </w:tabs>
      </w:pPr>
      <w:r>
        <w:tab/>
      </w:r>
      <w:r>
        <w:t>SQLite đóng vai trò lưu trữ thông tin tài khoản người dùng, danh mục sản phẩm, sản phẩm, đơn hàng và chi tiết đơn hàng. Khi người dùng thực hiện các thao tác như đăng ký tài khoản, đăng nhập, xem sản phẩm hoặc đặt hàng, hệ thống sẽ gửi các truy vấn đến cơ sở dữ liệu SQLite để đọc, thêm, sửa hoặc cập nhật dữ liệu tương ứng.</w:t>
      </w:r>
    </w:p>
    <w:p w14:paraId="4975B20C">
      <w:pPr>
        <w:tabs>
          <w:tab w:val="left" w:pos="520"/>
        </w:tabs>
      </w:pPr>
      <w:r>
        <w:tab/>
      </w:r>
      <w:r>
        <w:t>Một ưu điểm nổi bật của SQLite là tốc độ xử lý nhanh đối với các ứng dụng có quy mô vừa và nhỏ. Bên cạnh đó, SQLite không yêu cầu cấu hình phức tạp, tiêu tốn ít tài nguyên hệ thống và dễ dàng tích hợp với môi trường Node.js thông qua các thư viện hỗ trợ. Điều này giúp giảm đáng kể thời gian phát triển và triển khai hệ thống.</w:t>
      </w:r>
    </w:p>
    <w:p w14:paraId="433C54EB">
      <w:pPr>
        <w:tabs>
          <w:tab w:val="left" w:pos="520"/>
        </w:tabs>
      </w:pPr>
      <w:r>
        <w:tab/>
      </w:r>
      <w:r>
        <w:t>Nhờ những ưu điểm như nhẹ, đơn giản, dễ sử dụng và phù hợp với các dự án học tập hoặc ứng dụng quy mô nhỏ, SQLite được lựa chọn làm hệ quản trị cơ sở dữ liệu cho website bán hàng trực tuyến trong phạm vi đề tài này.</w:t>
      </w:r>
    </w:p>
    <w:p w14:paraId="7C929E0C">
      <w:pPr>
        <w:pStyle w:val="4"/>
      </w:pPr>
      <w:bookmarkStart w:id="39" w:name="_Toc3543"/>
      <w:r>
        <w:t>2.2.4. Tailwind CSS</w:t>
      </w:r>
      <w:bookmarkEnd w:id="39"/>
    </w:p>
    <w:p w14:paraId="1FC63B08">
      <w:pPr>
        <w:tabs>
          <w:tab w:val="left" w:pos="520"/>
        </w:tabs>
      </w:pPr>
      <w:r>
        <w:tab/>
      </w:r>
      <w:r>
        <w:t>Tailwind CSS là một framework CSS mã nguồn mở được phát triển theo hướng Utility-First, cho phép lập trình viên xây dựng giao diện người dùng bằng cách sử dụng các lớp tiện ích được định nghĩa sẵn. Thay vì phải tự viết nhiều đoạn mã CSS hoặc xây dựng các thành phần giao diện từ đầu, Tailwind CSS cung cấp hệ thống các lớp hỗ trợ trực tiếp cho việc định dạng kích thước, màu sắc, khoảng cách, bố cục và hiệu ứng hiển thị.</w:t>
      </w:r>
    </w:p>
    <w:p w14:paraId="12D36160">
      <w:pPr>
        <w:tabs>
          <w:tab w:val="left" w:pos="520"/>
        </w:tabs>
      </w:pPr>
      <w:r>
        <w:tab/>
      </w:r>
      <w:r>
        <w:t>Trong đề tài xây dựng website bán hàng trực tuyến, Tailwind CSS được sử dụng để thiết kế giao diện cho các trang chức năng như Trang chủ, Gallery, Chi tiết sản phẩm, Đăng nhập, Đăng ký, Liên hệ và Lịch sử mua hàng. Việc sử dụng các lớp tiện ích giúp quá trình xây dựng giao diện trở nên nhanh chóng, đồng thời giảm đáng kể lượng mã CSS cần viết thủ công.</w:t>
      </w:r>
    </w:p>
    <w:p w14:paraId="524B4D95">
      <w:pPr>
        <w:tabs>
          <w:tab w:val="left" w:pos="520"/>
        </w:tabs>
      </w:pPr>
      <w:r>
        <w:tab/>
      </w:r>
      <w:r>
        <w:t>Một ưu điểm nổi bật của Tailwind CSS là khả năng tùy chỉnh linh hoạt. Framework cho phép lập trình viên dễ dàng thay đổi màu sắc, kích thước, khoảng cách và các thuộc tính giao diện khác thông qua các lớp tiện ích có sẵn. Ngoài ra, Tailwind CSS còn hỗ trợ thiết kế đáp ứng, giúp giao diện hiển thị tốt trên nhiều loại thiết bị khác nhau như máy tính, máy tính bảng và điện thoại di động.</w:t>
      </w:r>
    </w:p>
    <w:p w14:paraId="2DEC1F54">
      <w:pPr>
        <w:tabs>
          <w:tab w:val="left" w:pos="520"/>
        </w:tabs>
      </w:pPr>
      <w:r>
        <w:tab/>
      </w:r>
      <w:r>
        <w:t>Với ưu điểm về tốc độ phát triển, khả năng tùy chỉnh cao, hỗ trợ Responsive Design và cộng đồng sử dụng rộng rãi, Tailwind CSS là một giải pháp phù hợp để xây dựng giao diện hiện đại cho hệ thống website bán hàng trực tuyến trong đề tài này.</w:t>
      </w:r>
    </w:p>
    <w:p w14:paraId="567A96F5">
      <w:pPr>
        <w:pStyle w:val="4"/>
      </w:pPr>
      <w:bookmarkStart w:id="40" w:name="_Toc4409"/>
      <w:r>
        <w:t>2.2.5. DaisyUI</w:t>
      </w:r>
      <w:bookmarkEnd w:id="40"/>
    </w:p>
    <w:p w14:paraId="37FE0CBF">
      <w:pPr>
        <w:tabs>
          <w:tab w:val="left" w:pos="520"/>
        </w:tabs>
      </w:pPr>
    </w:p>
    <w:p w14:paraId="283BC9C3">
      <w:pPr>
        <w:tabs>
          <w:tab w:val="left" w:pos="520"/>
        </w:tabs>
      </w:pPr>
      <w:r>
        <w:tab/>
      </w:r>
      <w:r>
        <w:t>DaisyUI là thư viện thành phần phổ biến và được ưa chuộng nhất dành cho hệ sinh thái Tailwind CSS. Việc sử dụng Tailwind thuần túy đôi khi mang lại một nhược điểm là khiến cho mã HTML trở nên quá dài dòng, lộn xộn và khó bảo trì do một phần tử có thể chứa tới hàng chục lớp utility khác nhau. DaisyUI giải quyết triệt để vấn đề này bằng cách cung cấp các tên lớp mang tính ngữ nghĩa trừu tượng cao hơn ở cấp độ thành phần như btn, card, toggle, modal dựa trên các hệ thống thiết kế tiêu chuẩn.</w:t>
      </w:r>
    </w:p>
    <w:p w14:paraId="18B81788">
      <w:pPr>
        <w:tabs>
          <w:tab w:val="left" w:pos="520"/>
        </w:tabs>
      </w:pPr>
      <w:r>
        <w:tab/>
      </w:r>
      <w:r>
        <w:t>Trong kiến trúc thiết kế nguyên tử , nếu các tiện ích của Tailwind đóng vai trò là các "nguyên tử" vô cơ nhỏ nhất, thì các lớp của DaisyUI chính là các "phân tử" và "cơ quan" được lắp ghép hoàn chỉnh. DaisyUI mang lại tính thẩm mỹ rất cao cho ứng dụng mà không cần tốn nhiều công sức, nó tự động hỗ trợ tính năng chế độ giao diện tối và cung cấp sẵn hàng chục chủ đề màu sắc đa dạng hoạt động ngay khi cài đặt, mà không làm mất đi khả năng tùy biến sâu tận gốc của Tailwind CSS.</w:t>
      </w:r>
    </w:p>
    <w:p w14:paraId="696B8024">
      <w:pPr>
        <w:pStyle w:val="4"/>
      </w:pPr>
      <w:bookmarkStart w:id="41" w:name="_Toc13652"/>
      <w:r>
        <w:t>2.2.6. Session Authentication</w:t>
      </w:r>
      <w:bookmarkEnd w:id="41"/>
      <w:r>
        <w:t xml:space="preserve"> </w:t>
      </w:r>
    </w:p>
    <w:p w14:paraId="5C1FC6B5">
      <w:pPr>
        <w:tabs>
          <w:tab w:val="left" w:pos="520"/>
        </w:tabs>
      </w:pPr>
      <w:r>
        <w:tab/>
      </w:r>
      <w:r>
        <w:t>Session Authentication là một phương pháp xác thực người dùng phổ biến trong các ứng dụng web. Sau khi người dùng đăng nhập thành công bằng tài khoản và mật khẩu hợp lệ, máy chủ sẽ tạo ra một phiên làm việc (Session) để lưu trữ thông tin nhận dạng của người dùng. Mỗi phiên làm việc được gắn với một mã định danh duy nhất (Session ID), mã này sẽ được gửi đến trình duyệt và lưu dưới dạng Cookie.</w:t>
      </w:r>
    </w:p>
    <w:p w14:paraId="4A170198">
      <w:pPr>
        <w:tabs>
          <w:tab w:val="left" w:pos="520"/>
        </w:tabs>
      </w:pPr>
      <w:r>
        <w:tab/>
      </w:r>
      <w:r>
        <w:t>Trong các lần gửi yêu cầu tiếp theo, trình duyệt sẽ tự động gửi Session ID đến máy chủ. Dựa vào Session ID, hệ thống có thể xác định người dùng hiện tại mà không yêu cầu đăng nhập lại ở mỗi lần truy cập. Điều này giúp nâng cao trải nghiệm người dùng đồng thời đảm bảo tính bảo mật trong quá trình sử dụng hệ thống.</w:t>
      </w:r>
    </w:p>
    <w:p w14:paraId="6FA4F703">
      <w:pPr>
        <w:tabs>
          <w:tab w:val="left" w:pos="520"/>
        </w:tabs>
      </w:pPr>
      <w:r>
        <w:tab/>
      </w:r>
      <w:r>
        <w:t>Trong đề tài website bán hàng trực tuyến, Session Authentication được sử dụng để quản lý trạng thái đăng nhập của người dùng. Sau khi đăng nhập thành công, thông tin người dùng sẽ được lưu trong Session. Các chức năng yêu cầu xác thực như xem lịch sử mua hàng, đặt hàng hoặc thanh toán sẽ kiểm tra Session trước khi cho phép truy cập. Khi người dùng thực hiện đăng xuất, Session sẽ được hủy và trạng thái đăng nhập sẽ kết thúc.</w:t>
      </w:r>
    </w:p>
    <w:p w14:paraId="26A52348">
      <w:r>
        <w:t>Quá trình xác thực bằng Session trong hệ thống được thực hiện theo các bước sau:</w:t>
      </w:r>
    </w:p>
    <w:p w14:paraId="284737EE">
      <w:pPr>
        <w:ind w:firstLine="720"/>
      </w:pPr>
      <w:r>
        <w:t>Bước 1: Người dùng nhập email và mật khẩu trên trang đăng nhập.</w:t>
      </w:r>
    </w:p>
    <w:p w14:paraId="4F3976D5">
      <w:pPr>
        <w:ind w:firstLine="720"/>
      </w:pPr>
      <w:r>
        <w:t>Bước 2: Máy chủ kiểm tra thông tin tài khoản trong cơ sở dữ liệu.</w:t>
      </w:r>
    </w:p>
    <w:p w14:paraId="6A90AD42">
      <w:pPr>
        <w:ind w:firstLine="720"/>
      </w:pPr>
      <w:r>
        <w:t>Bước 3: Nếu thông tin hợp lệ, hệ thống tạo Session và lưu thông tin người dùng.</w:t>
      </w:r>
    </w:p>
    <w:p w14:paraId="4B539BB0">
      <w:pPr>
        <w:ind w:firstLine="720"/>
      </w:pPr>
      <w:r>
        <w:t>Bước 4: Session ID được gửi về trình duyệt thông qua Cookie.</w:t>
      </w:r>
    </w:p>
    <w:p w14:paraId="61887931">
      <w:pPr>
        <w:ind w:firstLine="720"/>
      </w:pPr>
      <w:r>
        <w:t>Bước 5: Trình duyệt gửi Session ID để xác thực người dùng.</w:t>
      </w:r>
    </w:p>
    <w:p w14:paraId="4B9E26DD">
      <w:pPr>
        <w:ind w:firstLine="720"/>
      </w:pPr>
      <w:r>
        <w:t>Bước 6: Khi người dùng đăng xuất, Session được hủy khỏi hệ thống.</w:t>
      </w:r>
    </w:p>
    <w:p w14:paraId="0D45D2DE">
      <w:r>
        <w:t>Việc sử dụng Session Authentication giúp quản lý người dùng hiệu quả, tăng cường bảo mật và phù hợp với kiến trúc của website bán hàng được xây dựng bằng ExpressJS và SQLite trong đề tài này.</w:t>
      </w:r>
    </w:p>
    <w:p w14:paraId="4AB73550">
      <w:pPr>
        <w:tabs>
          <w:tab w:val="left" w:pos="520"/>
        </w:tabs>
      </w:pPr>
      <w:r>
        <w:tab/>
      </w:r>
      <w:r>
        <w:t>Chương 2 đã cung cấp một hệ thống khung lý thuyết vững chắc, đa chiều và mô tả chi tiết khía cạnh kỹ thuật của các công cụ, ngôn ngữ lập trình được áp dụng xuyên suốt trong quá trình thực hiện đồ án. Sự kết hợp đồng bộ giữa Node.js, ExpressJS và hệ quản trị dữ liệu nhúng SQLite tạo nên một hệ thống máy chủ (Backend) nhanh nhẹn, ổn định và tiêu tốn ít tài nguyên; trong khi sức mạnh của CSS Utility từ Tailwind kết hợp với các thành phần của DaisyUI đảm bảo một giao diện người dùng (Frontend) vô cùng trực quan, đẹp mắt và thân thiện trên mọi thiết bị.</w:t>
      </w:r>
    </w:p>
    <w:p w14:paraId="71850D69">
      <w:pPr>
        <w:pStyle w:val="2"/>
        <w:tabs>
          <w:tab w:val="left" w:pos="520"/>
        </w:tabs>
      </w:pPr>
      <w:bookmarkStart w:id="42" w:name="_Toc32685"/>
      <w:r>
        <w:t>CHƯƠNG 3: PHÂN TÍCH VÀ THIẾT KẾ HỆ THỐNG</w:t>
      </w:r>
      <w:bookmarkEnd w:id="34"/>
      <w:bookmarkEnd w:id="42"/>
    </w:p>
    <w:bookmarkEnd w:id="32"/>
    <w:bookmarkEnd w:id="33"/>
    <w:p w14:paraId="18605CB3">
      <w:pPr>
        <w:pStyle w:val="3"/>
      </w:pPr>
      <w:bookmarkStart w:id="43" w:name="_Toc30801"/>
      <w:bookmarkStart w:id="44" w:name="_Toc9646"/>
      <w:bookmarkStart w:id="45" w:name="_Toc13180"/>
      <w:bookmarkStart w:id="46" w:name="_Toc29606"/>
      <w:r>
        <w:t>3.1. Phân tích yêu cầu</w:t>
      </w:r>
      <w:bookmarkEnd w:id="43"/>
    </w:p>
    <w:p w14:paraId="43D0F3B4">
      <w:pPr>
        <w:pStyle w:val="4"/>
      </w:pPr>
      <w:bookmarkStart w:id="47" w:name="_Toc21577"/>
      <w:r>
        <w:t>3.1.1. Yêu cầu chức năng</w:t>
      </w:r>
      <w:bookmarkEnd w:id="47"/>
    </w:p>
    <w:p w14:paraId="42220E77">
      <w:pPr>
        <w:tabs>
          <w:tab w:val="left" w:pos="520"/>
        </w:tabs>
      </w:pPr>
      <w:r>
        <w:tab/>
      </w:r>
      <w:r>
        <w:t>Phân tích yêu cầu chức năng là bước phân rã bài toán kinh doanh, nhằm định nghĩa một cách chính xác hệ thống phần mềm phải cung cấp những tính năng cụ thể nào để đáp ứng các tương tác của người sử dụng. Dựa trên nhu cầu thực tế của một mô hình kinh doanh hoa trực tuyến, hệ thống này được thiết kế chi tiết để hỗ trợ mười chức năng trọng tâm, liên kết với nhau tạo thành một hành trình mua sắm số hóa hoàn chỉnh:</w:t>
      </w:r>
    </w:p>
    <w:p w14:paraId="2F91CF69">
      <w:pPr>
        <w:tabs>
          <w:tab w:val="left" w:pos="520"/>
        </w:tabs>
        <w:rPr>
          <w:b/>
          <w:bCs/>
        </w:rPr>
      </w:pPr>
      <w:r>
        <w:rPr>
          <w:b/>
          <w:bCs/>
        </w:rPr>
        <w:t>Đăng ký tài khoản và Đăng nhập</w:t>
      </w:r>
    </w:p>
    <w:p w14:paraId="07CEC35E">
      <w:pPr>
        <w:tabs>
          <w:tab w:val="left" w:pos="520"/>
        </w:tabs>
      </w:pPr>
      <w:r>
        <w:rPr>
          <w:b/>
          <w:bCs/>
        </w:rPr>
        <w:tab/>
      </w:r>
      <w:r>
        <w:t>Người dùng cần thiết lập một định danh cá nhân duy nhất trên hệ thống để theo dõi thông tin mua hàng. Chức năng đăng ký yêu cầu người dùng nhập các thông tin cơ bản định danh bao gồm tên đăng nhập, địa chỉ email hợp lệ và mật khẩu bảo mật. Hệ thống có nhiệm vụ phải kiểm tra tính duy nhất của email và tên đăng nhập trực tiếp từ cơ sở dữ liệu, đồng thời tự động mã hóa băm mật khẩu trước khi lưu trữ xuống ổ đĩa vật lý để đảm bảo an ninh. Chức năng đăng nhập sẽ tiến hành đối chiếu thông tin thông qua bộ so khớp băm, và nếu chính xác, hệ thống khởi tạo một phiên làm việc an toàn, cho phép người dùng truy cập vào các tính năng cá nhân hóa như xem lịch sử giao dịch.</w:t>
      </w:r>
    </w:p>
    <w:p w14:paraId="2229A6EC">
      <w:pPr>
        <w:tabs>
          <w:tab w:val="left" w:pos="520"/>
        </w:tabs>
        <w:rPr>
          <w:b/>
          <w:bCs/>
        </w:rPr>
      </w:pPr>
      <w:r>
        <w:rPr>
          <w:b/>
          <w:bCs/>
        </w:rPr>
        <w:t>Xem danh sách sản phẩm và Chi tiết sản phẩm</w:t>
      </w:r>
    </w:p>
    <w:p w14:paraId="32F560EF">
      <w:pPr>
        <w:tabs>
          <w:tab w:val="left" w:pos="520"/>
        </w:tabs>
        <w:rPr>
          <w:lang w:val="vi-VN"/>
        </w:rPr>
      </w:pPr>
      <w:r>
        <w:tab/>
      </w:r>
      <w:r>
        <w:t>Đây là nhóm tính năng cốt lõi chiếm thời lượng sử dụng nhiều nhất. Giao diện trang chu và trang danh mục có trách nhiệm truy vấn và trình bày danh sách các bó hoa, lẵng hoa kèm theo hình ảnh thu nhỏ, thông tin về giá niêm yết và tình trạng tồn kho hiện tại. Khi khách hàng có nhu cầu tìm hiểu sâu hơn về sản phẩm, trang chi tiết sản phẩm phải cung cấp mô tả chi tiết bằng văn bản về đặc điểm của loài hoa, xuất xứ, ý nghĩa phong thủy hoặc biểu tượng</w:t>
      </w:r>
      <w:r>
        <w:rPr>
          <w:lang w:val="vi-VN"/>
        </w:rPr>
        <w:t>.</w:t>
      </w:r>
    </w:p>
    <w:p w14:paraId="0A948951">
      <w:pPr>
        <w:tabs>
          <w:tab w:val="left" w:pos="520"/>
        </w:tabs>
        <w:rPr>
          <w:b/>
          <w:bCs/>
        </w:rPr>
      </w:pPr>
      <w:r>
        <w:rPr>
          <w:b/>
          <w:bCs/>
        </w:rPr>
        <w:t>Tìm kiếm, Lọc và Sắp xếp sản phẩm</w:t>
      </w:r>
    </w:p>
    <w:p w14:paraId="7F64AFC1">
      <w:pPr>
        <w:tabs>
          <w:tab w:val="left" w:pos="520"/>
        </w:tabs>
      </w:pPr>
      <w:r>
        <w:tab/>
      </w:r>
      <w:r>
        <w:t>Để đối phó với số lượng sản phẩm ngày càng lớn, hệ thống phải cung cấp một thanh công cụ tìm kiếm theo từ khóa linh hoạt. Chức năng lọc dữ liệu cho phép người dùng nhanh chóng phân loại sản phẩm theo từng nhóm danh mục cụ thể (ví dụ: Hoa tình yêu, Hoa khai trương, Hoa chia buồn) hoặc giới hạn tìm kiếm theo các phân khúc tầm giá nhất định. Việc tích hợp thêm tính năng sắp xếp dữ liệu theo các tiêu chí như giá tăng dần, giá giảm dần hỗ trợ tối đa cho quá trình ra quyết định mua hàng của khách.</w:t>
      </w:r>
    </w:p>
    <w:p w14:paraId="54B77C51">
      <w:r>
        <w:t>Gửi liên hệ: Hệ thống duy trì một kênh giao tiếp mở cho phép khách hàng gửi các câu hỏi thắc mắc, yêu cầu tư vấn cá nhân hóa bó hoa, hoặc phản hồi khiếu nại thông qua một biểu mẫu liên hệ trực tuyến. Các luồng thông tin này sẽ được máy chủ ghi nhận và tự động đóng gói, gửi thông báo theo thời gian thực đến hòm thư điện tử của quản trị viên thông qua hệ thống Nodemailer, đảm bảo tốc độ phản hồi nhanh nhất.</w:t>
      </w:r>
    </w:p>
    <w:p w14:paraId="1E291D59">
      <w:pPr>
        <w:rPr>
          <w:b/>
          <w:bCs/>
        </w:rPr>
      </w:pPr>
      <w:r>
        <w:rPr>
          <w:b/>
          <w:bCs/>
        </w:rPr>
        <w:t>Mua sản phẩm và Thanh toán trực tuyến</w:t>
      </w:r>
    </w:p>
    <w:p w14:paraId="2A57A4B8">
      <w:pPr>
        <w:tabs>
          <w:tab w:val="left" w:pos="520"/>
        </w:tabs>
      </w:pPr>
      <w:r>
        <w:tab/>
      </w:r>
      <w:r>
        <w:t>Quy trình mua hàng bắt đầu bằng bước thu thập các thông tin giao nhận hàng hóa (bao gồm tên người nhận, số điện thoại liên lạc, địa chỉ giao hoa chi tiết) tại biểu mẫu Checkout. Hệ thống sẽ tự động tổng hợp</w:t>
      </w:r>
      <w:r>
        <w:rPr>
          <w:lang w:val="vi-VN"/>
        </w:rPr>
        <w:t xml:space="preserve"> </w:t>
      </w:r>
      <w:r>
        <w:t>và tính toán tổng tiền thanh toán cuối cùng. Sau bước xác nhận, hệ thống phải kích hoạt thành công quy trình kết nối với cổng thanh toán trực tuyến OSPAY. Trạng thái của toàn bộ giao dịch sẽ phụ thuộc vào phản hồi từ OSPAY trả về là thành công hay bị hủy bỏ/từ chối, từ đó hệ thống sẽ cập nhật trạng thái đơn hàng trong cơ sở dữ liệu một cách đồng bộ.</w:t>
      </w:r>
    </w:p>
    <w:p w14:paraId="7F56E1F5">
      <w:pPr>
        <w:rPr>
          <w:b/>
          <w:bCs/>
        </w:rPr>
      </w:pPr>
      <w:r>
        <w:rPr>
          <w:b/>
          <w:bCs/>
        </w:rPr>
        <w:t>Xem lịch sử đơn hàng</w:t>
      </w:r>
    </w:p>
    <w:p w14:paraId="43278045">
      <w:pPr>
        <w:tabs>
          <w:tab w:val="left" w:pos="520"/>
        </w:tabs>
      </w:pPr>
      <w:r>
        <w:tab/>
      </w:r>
      <w:r>
        <w:t>Người dùng sau khi đã xác thực tài khoản có đặc quyền truy cập vào một bảng điều khiển cá nhân. Tại đây, họ có thể xem lại toàn bộ hồ sơ các đơn hàng đã đặt trong quá khứ. Dữ liệu này phải được sắp xếp một cách khoa học theo trình tự thời gian từ đơn hàng mới nhất đến cũ nhất. Tính năng này đóng vai trò quan trọng trong việc mang lại sự an tâm, tin tưởng và minh bạch tuyệt đối trong mọi giao dịch tài chính với cửa hàng.</w:t>
      </w:r>
    </w:p>
    <w:p w14:paraId="5D70B21A">
      <w:pPr>
        <w:pStyle w:val="4"/>
      </w:pPr>
      <w:bookmarkStart w:id="48" w:name="_Toc18404"/>
      <w:r>
        <w:t>3.1.2. Yêu cầu phi chức năng</w:t>
      </w:r>
      <w:bookmarkEnd w:id="48"/>
    </w:p>
    <w:p w14:paraId="476D83E2">
      <w:pPr>
        <w:tabs>
          <w:tab w:val="left" w:pos="520"/>
        </w:tabs>
      </w:pPr>
      <w:r>
        <w:tab/>
      </w:r>
      <w:r>
        <w:t>Bên cạnh việc hoàn thiện các tính năng nghiệp vụ, hệ thống phần mềm phải tuân thủ nghiêm ngặt các yêu cầu phi chức năng nhằm đảm bảo chất lượng, độ tin cậy và hiệu năng:</w:t>
      </w:r>
    </w:p>
    <w:p w14:paraId="4F695948">
      <w:pPr>
        <w:tabs>
          <w:tab w:val="left" w:pos="520"/>
        </w:tabs>
      </w:pPr>
      <w:r>
        <w:tab/>
      </w:r>
      <w:r>
        <w:t>Giao diện thân thiện và đáp ứng: Trải nghiệm người dùng phải mượt mà và xuyên suốt. Giao diện người dùng cần được thiết kế tương thích hoàn hảo và hiển thị tốt trên mọi loại kích thước màn hình, từ các thiết bị điện thoại di động nhỏ gọn, máy tính bảng cho đến các màn hình máy tính để bàn cỡ lớn. Yêu cầu này được giải quyết triệt để thông qua hệ thống chia lưới linh hoạt  và Flexbox của công nghệ Tailwind CSS.</w:t>
      </w:r>
    </w:p>
    <w:p w14:paraId="1792F361">
      <w:pPr>
        <w:tabs>
          <w:tab w:val="left" w:pos="520"/>
        </w:tabs>
      </w:pPr>
      <w:r>
        <w:tab/>
      </w:r>
      <w:r>
        <w:t>Phản hồi nhanh và hiệu năng cao: Thời gian tải trang web và thời gian máy chủ xử lý dữ liệu phải được duy trì ở mức tối thiểu. Các truy vấn SQL gửi vào cơ sở dữ liệu cần phải được tối ưu hóa bằng các chỉ mục phù hợp, và các tài nguyên đa phương tiện tĩnh (CSS, JS, hình ảnh) cần được nén và tổ chức cấu trúc hợp lý để không làm nghẽn băng thông.</w:t>
      </w:r>
    </w:p>
    <w:p w14:paraId="7B8F8A01">
      <w:pPr>
        <w:tabs>
          <w:tab w:val="left" w:pos="520"/>
        </w:tabs>
      </w:pPr>
      <w:r>
        <w:tab/>
      </w:r>
      <w:r>
        <w:t>Bảo mật thông tin người dùng: Đây là yêu cầu tiên quyết. Hệ thống tuyệt đối không được phép lưu trữ mật khẩu của người dùng dưới dạng văn bản thuần túy.Bắt buộc phải sử dụng thư viện mã hóa bcrypt kết hợp với cơ chế thêm chuỗi ngẫu nhiên vào mật khẩu trước khi băm để chống lại các kỹ thuật tấn công từ điển. Các thẻ cookie quản lý phiên đăng nhập phải được thiết lập các cờ bảo mật chặt chẽ để chống lại các lỗ hổng khai thác web phổ biến hiện nay.</w:t>
      </w:r>
    </w:p>
    <w:p w14:paraId="4CAE4A4A">
      <w:pPr>
        <w:tabs>
          <w:tab w:val="left" w:pos="520"/>
        </w:tabs>
      </w:pPr>
      <w:r>
        <w:tab/>
      </w:r>
      <w:r>
        <w:t>Tính linh hoạt và dễ mở rộng: Cấu trúc của mã nguồn dự án phải được phân chia theo hướng mô-đun hóa, các tầng xử lý dữ liệu và giao diện phải tách biệt rõ ràng. Điều này giúp cho việc bảo trì phần mềm hoặc thêm mới các tính năng trong tương lai (như thêm phương thức thanh toán ví điện tử mới, mở rộng thêm các bảng dữ liệu quản lý khuyến mãi) diễn ra an toàn mà không làm phá vỡ kiến trúc cốt lõi hiện có.</w:t>
      </w:r>
    </w:p>
    <w:p w14:paraId="5564D186">
      <w:pPr>
        <w:pStyle w:val="3"/>
      </w:pPr>
      <w:bookmarkStart w:id="49" w:name="_Toc2813"/>
      <w:r>
        <w:t>3.2. Phân tích hệ thống</w:t>
      </w:r>
      <w:bookmarkEnd w:id="49"/>
    </w:p>
    <w:p w14:paraId="17C6D6F3">
      <w:pPr>
        <w:pStyle w:val="4"/>
      </w:pPr>
      <w:bookmarkStart w:id="50" w:name="_Toc2727"/>
      <w:r>
        <w:t>3.2.1. Xác định tác nhân</w:t>
      </w:r>
      <w:bookmarkEnd w:id="50"/>
    </w:p>
    <w:p w14:paraId="4230F6E1">
      <w:pPr>
        <w:tabs>
          <w:tab w:val="left" w:pos="520"/>
        </w:tabs>
        <w:rPr>
          <w:lang w:val="en-GB"/>
        </w:rPr>
      </w:pPr>
      <w:r>
        <w:tab/>
      </w:r>
      <w:r>
        <w:rPr>
          <w:lang w:val="en-GB"/>
        </w:rPr>
        <w:t>Trong hệ thống website bán hoa trực tuyến có hai tác nhân chính tham gia vào quá trình sử dụng hệ thống:</w:t>
      </w:r>
    </w:p>
    <w:p w14:paraId="6B7BDDF8">
      <w:pPr>
        <w:rPr>
          <w:b/>
          <w:bCs/>
        </w:rPr>
      </w:pPr>
      <w:r>
        <w:rPr>
          <w:b/>
          <w:bCs/>
        </w:rPr>
        <w:t>Người dùng</w:t>
      </w:r>
    </w:p>
    <w:p w14:paraId="09FF50D5">
      <w:pPr>
        <w:tabs>
          <w:tab w:val="left" w:pos="520"/>
        </w:tabs>
      </w:pPr>
      <w:r>
        <w:tab/>
      </w:r>
      <w:r>
        <w:t>Người dùng là tác nhân tương tác với hệ thống để thực hiện các hoạt động mua sắm hoa trực tuyến.</w:t>
      </w:r>
    </w:p>
    <w:p w14:paraId="22CCB7D9">
      <w:r>
        <w:t>Các chức năng chính của khách hàng bao gồm:</w:t>
      </w:r>
    </w:p>
    <w:p w14:paraId="22B5C9B7">
      <w:pPr>
        <w:numPr>
          <w:ilvl w:val="0"/>
          <w:numId w:val="12"/>
        </w:numPr>
      </w:pPr>
      <w:r>
        <w:t xml:space="preserve">Đăng ký tài khoản. </w:t>
      </w:r>
    </w:p>
    <w:p w14:paraId="330828B4">
      <w:pPr>
        <w:numPr>
          <w:ilvl w:val="0"/>
          <w:numId w:val="12"/>
        </w:numPr>
      </w:pPr>
      <w:r>
        <w:t xml:space="preserve">Đăng nhập hệ thống. </w:t>
      </w:r>
    </w:p>
    <w:p w14:paraId="5B0E5635">
      <w:pPr>
        <w:numPr>
          <w:ilvl w:val="0"/>
          <w:numId w:val="12"/>
        </w:numPr>
      </w:pPr>
      <w:r>
        <w:t xml:space="preserve">Xem danh sách sản phẩm. </w:t>
      </w:r>
    </w:p>
    <w:p w14:paraId="500E20C5">
      <w:pPr>
        <w:numPr>
          <w:ilvl w:val="0"/>
          <w:numId w:val="12"/>
        </w:numPr>
      </w:pPr>
      <w:r>
        <w:t xml:space="preserve">Xem thông tin chi tiết sản phẩm. </w:t>
      </w:r>
    </w:p>
    <w:p w14:paraId="490C0686">
      <w:pPr>
        <w:numPr>
          <w:ilvl w:val="0"/>
          <w:numId w:val="12"/>
        </w:numPr>
      </w:pPr>
      <w:r>
        <w:t xml:space="preserve">Tìm kiếm sản phẩm theo nhu cầu. </w:t>
      </w:r>
    </w:p>
    <w:p w14:paraId="6D631E2A">
      <w:pPr>
        <w:numPr>
          <w:ilvl w:val="0"/>
          <w:numId w:val="12"/>
        </w:numPr>
      </w:pPr>
      <w:r>
        <w:t xml:space="preserve">Thực hiện đặt hàng. </w:t>
      </w:r>
    </w:p>
    <w:p w14:paraId="0E892925">
      <w:pPr>
        <w:numPr>
          <w:ilvl w:val="0"/>
          <w:numId w:val="12"/>
        </w:numPr>
      </w:pPr>
      <w:r>
        <w:t xml:space="preserve">Thanh toán đơn hàng. </w:t>
      </w:r>
    </w:p>
    <w:p w14:paraId="3EFC3BE5">
      <w:pPr>
        <w:numPr>
          <w:ilvl w:val="0"/>
          <w:numId w:val="12"/>
        </w:numPr>
      </w:pPr>
      <w:r>
        <w:t xml:space="preserve">Xem lịch sử mua hàng. </w:t>
      </w:r>
    </w:p>
    <w:p w14:paraId="6D9296A8">
      <w:pPr>
        <w:numPr>
          <w:ilvl w:val="0"/>
          <w:numId w:val="12"/>
        </w:numPr>
      </w:pPr>
      <w:r>
        <w:t>Đăng xuất khỏi hệ thống.</w:t>
      </w:r>
    </w:p>
    <w:p w14:paraId="2BAA9C66">
      <w:pPr>
        <w:rPr>
          <w:b/>
          <w:bCs/>
        </w:rPr>
      </w:pPr>
      <w:r>
        <w:rPr>
          <w:b/>
          <w:bCs/>
        </w:rPr>
        <w:t>Người quản lý hệ thống</w:t>
      </w:r>
    </w:p>
    <w:p w14:paraId="4B3EC826">
      <w:pPr>
        <w:tabs>
          <w:tab w:val="left" w:pos="520"/>
        </w:tabs>
        <w:rPr>
          <w:lang w:val="en-GB"/>
        </w:rPr>
      </w:pPr>
      <w:r>
        <w:tab/>
      </w:r>
      <w:r>
        <w:rPr>
          <w:lang w:val="en-GB"/>
        </w:rPr>
        <w:t>Người quản lý hệ thống là tác nhân thực hiện các chức năng quản trị dữ liệu của website.</w:t>
      </w:r>
    </w:p>
    <w:p w14:paraId="42914481">
      <w:r>
        <w:t>Các chức năng gồm:</w:t>
      </w:r>
    </w:p>
    <w:p w14:paraId="59FDD583">
      <w:pPr>
        <w:numPr>
          <w:ilvl w:val="0"/>
          <w:numId w:val="13"/>
        </w:numPr>
      </w:pPr>
      <w:r>
        <w:t xml:space="preserve">Đăng nhập hệ thống. </w:t>
      </w:r>
    </w:p>
    <w:p w14:paraId="79F4FBD2">
      <w:pPr>
        <w:numPr>
          <w:ilvl w:val="0"/>
          <w:numId w:val="13"/>
        </w:numPr>
      </w:pPr>
      <w:r>
        <w:t xml:space="preserve">Quản lý danh mục hoa. </w:t>
      </w:r>
    </w:p>
    <w:p w14:paraId="466DA372">
      <w:pPr>
        <w:numPr>
          <w:ilvl w:val="0"/>
          <w:numId w:val="13"/>
        </w:numPr>
      </w:pPr>
      <w:r>
        <w:t xml:space="preserve">Quản lý sản phẩm. </w:t>
      </w:r>
    </w:p>
    <w:p w14:paraId="77242580">
      <w:pPr>
        <w:numPr>
          <w:ilvl w:val="0"/>
          <w:numId w:val="13"/>
        </w:numPr>
      </w:pPr>
      <w:r>
        <w:t xml:space="preserve">Quản lý đơn hàng. </w:t>
      </w:r>
    </w:p>
    <w:p w14:paraId="40BF9E94">
      <w:pPr>
        <w:numPr>
          <w:ilvl w:val="0"/>
          <w:numId w:val="13"/>
        </w:numPr>
      </w:pPr>
      <w:r>
        <w:t xml:space="preserve">Xem thống kê doanh thu. </w:t>
      </w:r>
    </w:p>
    <w:p w14:paraId="12337001">
      <w:pPr>
        <w:numPr>
          <w:ilvl w:val="0"/>
          <w:numId w:val="13"/>
        </w:numPr>
      </w:pPr>
      <w:r>
        <w:t xml:space="preserve">Cập nhật trạng thái đơn hàng. </w:t>
      </w:r>
    </w:p>
    <w:p w14:paraId="5A5CA0D7">
      <w:pPr>
        <w:numPr>
          <w:ilvl w:val="0"/>
          <w:numId w:val="13"/>
        </w:numPr>
        <w:rPr>
          <w:b/>
          <w:bCs/>
        </w:rPr>
      </w:pPr>
      <w:r>
        <w:t>Đăng xuất.</w:t>
      </w:r>
    </w:p>
    <w:p w14:paraId="2E934713">
      <w:pPr>
        <w:pStyle w:val="4"/>
      </w:pPr>
      <w:bookmarkStart w:id="51" w:name="_Toc2232"/>
      <w:r>
        <w:t>3.2.2. Biểu đồ Use Case tổng quát</w:t>
      </w:r>
      <w:bookmarkEnd w:id="51"/>
      <w:r>
        <w:t xml:space="preserve"> </w:t>
      </w:r>
    </w:p>
    <w:p w14:paraId="631A7E1D">
      <w:pPr>
        <w:rPr>
          <w:b/>
          <w:bCs/>
          <w:lang w:val="vi-VN"/>
        </w:rPr>
      </w:pPr>
      <w:r>
        <w:rPr>
          <w:b/>
          <w:bCs/>
          <w:lang w:val="vi-VN"/>
        </w:rPr>
        <w:drawing>
          <wp:inline distT="0" distB="0" distL="0" distR="0">
            <wp:extent cx="5760085" cy="5264150"/>
            <wp:effectExtent l="0" t="0" r="635" b="8890"/>
            <wp:docPr id="18814380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38020" name="Hình ảnh 1"/>
                    <pic:cNvPicPr>
                      <a:picLocks noChangeAspect="1"/>
                    </pic:cNvPicPr>
                  </pic:nvPicPr>
                  <pic:blipFill>
                    <a:blip r:embed="rId10"/>
                    <a:stretch>
                      <a:fillRect/>
                    </a:stretch>
                  </pic:blipFill>
                  <pic:spPr>
                    <a:xfrm>
                      <a:off x="0" y="0"/>
                      <a:ext cx="5760085" cy="5264150"/>
                    </a:xfrm>
                    <a:prstGeom prst="rect">
                      <a:avLst/>
                    </a:prstGeom>
                  </pic:spPr>
                </pic:pic>
              </a:graphicData>
            </a:graphic>
          </wp:inline>
        </w:drawing>
      </w:r>
    </w:p>
    <w:p w14:paraId="0A65130D">
      <w:pPr>
        <w:jc w:val="center"/>
        <w:rPr>
          <w:b/>
          <w:bCs/>
          <w:lang w:val="vi-VN"/>
        </w:rPr>
      </w:pPr>
      <w:r>
        <w:rPr>
          <w:b/>
          <w:bCs/>
          <w:lang w:val="vi-VN"/>
        </w:rPr>
        <w:t xml:space="preserve">Hình 3.1. </w:t>
      </w:r>
      <w:r>
        <w:rPr>
          <w:b/>
          <w:bCs/>
        </w:rPr>
        <w:t>Sơ đồ use case tổng quát</w:t>
      </w:r>
    </w:p>
    <w:p w14:paraId="62989E81">
      <w:pPr>
        <w:pStyle w:val="4"/>
      </w:pPr>
      <w:bookmarkStart w:id="52" w:name="_Toc20357"/>
      <w:r>
        <w:t>3.2.3. Đặc tả các Use Case chính</w:t>
      </w:r>
      <w:bookmarkEnd w:id="52"/>
    </w:p>
    <w:p w14:paraId="1405B154">
      <w:pPr>
        <w:rPr>
          <w:b/>
          <w:bCs/>
          <w:lang w:val="vi-VN"/>
        </w:rPr>
      </w:pPr>
      <w:r>
        <w:rPr>
          <w:b/>
          <w:bCs/>
          <w:lang w:val="vi-VN"/>
        </w:rPr>
        <w:t>Use Case Đăng nhập</w:t>
      </w:r>
    </w:p>
    <w:p w14:paraId="39709DA9">
      <w:pPr>
        <w:tabs>
          <w:tab w:val="left" w:pos="520"/>
        </w:tabs>
        <w:rPr>
          <w:lang w:val="vi-VN"/>
        </w:rPr>
      </w:pPr>
      <w:r>
        <w:tab/>
      </w:r>
      <w:r>
        <w:rPr>
          <w:lang w:val="en-GB"/>
        </w:rPr>
        <w:t>Use Case Đăng nhập cho phép khách hàng hoặc quản trị viên truy cập vào hệ thống bằng tài khoản đã được đăng ký trước đó. Sau khi xác thực thành công, hệ thống sẽ tạo Session để lưu trạng thái đăng nhập và chuyển người dùng đến giao diện phù hợp với quyền hạn của mình.</w:t>
      </w:r>
    </w:p>
    <w:p w14:paraId="305D3470">
      <w:pPr>
        <w:rPr>
          <w:lang w:val="vi-VN"/>
        </w:rPr>
      </w:pP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5502"/>
      </w:tblGrid>
      <w:tr w14:paraId="4EAAA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14:paraId="02B17094">
            <w:pPr>
              <w:widowControl w:val="0"/>
              <w:rPr>
                <w:lang w:val="vi-VN"/>
              </w:rPr>
            </w:pPr>
            <w:r>
              <w:rPr>
                <w:b/>
                <w:bCs/>
                <w:lang w:val="en-GB"/>
              </w:rPr>
              <w:t>Thuộc tính</w:t>
            </w:r>
          </w:p>
        </w:tc>
        <w:tc>
          <w:tcPr>
            <w:tcW w:w="0" w:type="auto"/>
            <w:vAlign w:val="center"/>
          </w:tcPr>
          <w:p w14:paraId="6C38809B">
            <w:pPr>
              <w:widowControl w:val="0"/>
              <w:rPr>
                <w:lang w:val="vi-VN"/>
              </w:rPr>
            </w:pPr>
            <w:r>
              <w:rPr>
                <w:b/>
                <w:bCs/>
                <w:lang w:val="en-GB"/>
              </w:rPr>
              <w:t>Nội dung</w:t>
            </w:r>
          </w:p>
        </w:tc>
      </w:tr>
      <w:tr w14:paraId="40EF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3AB9FE9">
            <w:pPr>
              <w:widowControl w:val="0"/>
              <w:rPr>
                <w:lang w:val="vi-VN"/>
              </w:rPr>
            </w:pPr>
            <w:r>
              <w:rPr>
                <w:lang w:val="en-GB"/>
              </w:rPr>
              <w:t>Tên Use Case</w:t>
            </w:r>
          </w:p>
        </w:tc>
        <w:tc>
          <w:tcPr>
            <w:tcW w:w="0" w:type="auto"/>
            <w:vAlign w:val="center"/>
          </w:tcPr>
          <w:p w14:paraId="6A224CF6">
            <w:pPr>
              <w:widowControl w:val="0"/>
              <w:rPr>
                <w:lang w:val="vi-VN"/>
              </w:rPr>
            </w:pPr>
            <w:r>
              <w:rPr>
                <w:lang w:val="en-GB"/>
              </w:rPr>
              <w:t>Đăng nhập</w:t>
            </w:r>
          </w:p>
        </w:tc>
      </w:tr>
      <w:tr w14:paraId="3FD6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DAA6CA0">
            <w:pPr>
              <w:widowControl w:val="0"/>
              <w:rPr>
                <w:lang w:val="vi-VN"/>
              </w:rPr>
            </w:pPr>
            <w:r>
              <w:rPr>
                <w:lang w:val="en-GB"/>
              </w:rPr>
              <w:t>Tác nhân</w:t>
            </w:r>
          </w:p>
        </w:tc>
        <w:tc>
          <w:tcPr>
            <w:tcW w:w="0" w:type="auto"/>
            <w:vAlign w:val="center"/>
          </w:tcPr>
          <w:p w14:paraId="4E1612A9">
            <w:pPr>
              <w:widowControl w:val="0"/>
              <w:rPr>
                <w:lang w:val="vi-VN"/>
              </w:rPr>
            </w:pPr>
            <w:r>
              <w:rPr>
                <w:lang w:val="en-GB"/>
              </w:rPr>
              <w:t>Khách hàng, Admin</w:t>
            </w:r>
          </w:p>
        </w:tc>
      </w:tr>
      <w:tr w14:paraId="51C2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D2054DF">
            <w:pPr>
              <w:widowControl w:val="0"/>
              <w:rPr>
                <w:lang w:val="vi-VN"/>
              </w:rPr>
            </w:pPr>
            <w:r>
              <w:rPr>
                <w:lang w:val="en-GB"/>
              </w:rPr>
              <w:t>Mục đích</w:t>
            </w:r>
          </w:p>
        </w:tc>
        <w:tc>
          <w:tcPr>
            <w:tcW w:w="0" w:type="auto"/>
            <w:vAlign w:val="center"/>
          </w:tcPr>
          <w:p w14:paraId="4C64CAB9">
            <w:pPr>
              <w:widowControl w:val="0"/>
              <w:rPr>
                <w:lang w:val="vi-VN"/>
              </w:rPr>
            </w:pPr>
            <w:r>
              <w:rPr>
                <w:lang w:val="en-GB"/>
              </w:rPr>
              <w:t>Cho phép người dùng truy cập hệ thống</w:t>
            </w:r>
          </w:p>
        </w:tc>
      </w:tr>
      <w:tr w14:paraId="2961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AC5894F">
            <w:pPr>
              <w:widowControl w:val="0"/>
              <w:rPr>
                <w:lang w:val="vi-VN"/>
              </w:rPr>
            </w:pPr>
            <w:r>
              <w:rPr>
                <w:lang w:val="en-GB"/>
              </w:rPr>
              <w:t>Điều kiện trước</w:t>
            </w:r>
          </w:p>
        </w:tc>
        <w:tc>
          <w:tcPr>
            <w:tcW w:w="0" w:type="auto"/>
            <w:vAlign w:val="center"/>
          </w:tcPr>
          <w:p w14:paraId="27314CEE">
            <w:pPr>
              <w:widowControl w:val="0"/>
              <w:rPr>
                <w:lang w:val="vi-VN"/>
              </w:rPr>
            </w:pPr>
            <w:r>
              <w:rPr>
                <w:lang w:val="en-GB"/>
              </w:rPr>
              <w:t>Người dùng đã có tài khoản</w:t>
            </w:r>
          </w:p>
        </w:tc>
      </w:tr>
      <w:tr w14:paraId="63B7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A52877D">
            <w:pPr>
              <w:widowControl w:val="0"/>
              <w:rPr>
                <w:lang w:val="vi-VN"/>
              </w:rPr>
            </w:pPr>
            <w:r>
              <w:rPr>
                <w:lang w:val="en-GB"/>
              </w:rPr>
              <w:t>Điều kiện sau</w:t>
            </w:r>
          </w:p>
        </w:tc>
        <w:tc>
          <w:tcPr>
            <w:tcW w:w="0" w:type="auto"/>
            <w:vAlign w:val="center"/>
          </w:tcPr>
          <w:p w14:paraId="1B248966">
            <w:pPr>
              <w:widowControl w:val="0"/>
              <w:rPr>
                <w:lang w:val="vi-VN"/>
              </w:rPr>
            </w:pPr>
            <w:r>
              <w:rPr>
                <w:lang w:val="en-GB"/>
              </w:rPr>
              <w:t>Hệ thống tạo Session và chuyển đến trang phù hợp</w:t>
            </w:r>
          </w:p>
        </w:tc>
      </w:tr>
    </w:tbl>
    <w:p w14:paraId="1DC17679">
      <w:pPr>
        <w:jc w:val="center"/>
        <w:rPr>
          <w:b/>
          <w:bCs/>
        </w:rPr>
      </w:pPr>
      <w:r>
        <w:rPr>
          <w:b/>
          <w:bCs/>
        </w:rPr>
        <w:t>Bảng 3.1: Đặc tả Use Case Đăng nhập</w:t>
      </w:r>
    </w:p>
    <w:p w14:paraId="21EACF02">
      <w:pPr>
        <w:rPr>
          <w:b/>
          <w:bCs/>
          <w:lang w:val="en-GB"/>
        </w:rPr>
      </w:pPr>
      <w:r>
        <w:rPr>
          <w:b/>
          <w:bCs/>
          <w:lang w:val="en-GB"/>
        </w:rPr>
        <w:t>Luồng xử lý chính</w:t>
      </w:r>
    </w:p>
    <w:p w14:paraId="48144B67">
      <w:pPr>
        <w:numPr>
          <w:ilvl w:val="0"/>
          <w:numId w:val="14"/>
        </w:numPr>
        <w:rPr>
          <w:lang w:val="en-GB"/>
        </w:rPr>
      </w:pPr>
      <w:r>
        <w:rPr>
          <w:lang w:val="en-GB"/>
        </w:rPr>
        <w:t xml:space="preserve">Người dùng mở trang đăng nhập. </w:t>
      </w:r>
    </w:p>
    <w:p w14:paraId="4D9D99CA">
      <w:pPr>
        <w:numPr>
          <w:ilvl w:val="0"/>
          <w:numId w:val="14"/>
        </w:numPr>
        <w:rPr>
          <w:lang w:val="en-GB"/>
        </w:rPr>
      </w:pPr>
      <w:r>
        <w:rPr>
          <w:lang w:val="en-GB"/>
        </w:rPr>
        <w:t xml:space="preserve">Nhập Email. </w:t>
      </w:r>
    </w:p>
    <w:p w14:paraId="3221BF63">
      <w:pPr>
        <w:numPr>
          <w:ilvl w:val="0"/>
          <w:numId w:val="14"/>
        </w:numPr>
        <w:rPr>
          <w:lang w:val="en-GB"/>
        </w:rPr>
      </w:pPr>
      <w:r>
        <w:rPr>
          <w:lang w:val="en-GB"/>
        </w:rPr>
        <w:t xml:space="preserve">Nhập Password. </w:t>
      </w:r>
    </w:p>
    <w:p w14:paraId="53B80D1C">
      <w:pPr>
        <w:numPr>
          <w:ilvl w:val="0"/>
          <w:numId w:val="14"/>
        </w:numPr>
        <w:rPr>
          <w:lang w:val="en-GB"/>
        </w:rPr>
      </w:pPr>
      <w:r>
        <w:rPr>
          <w:lang w:val="en-GB"/>
        </w:rPr>
        <w:t xml:space="preserve">Nhấn nút Đăng nhập. </w:t>
      </w:r>
    </w:p>
    <w:p w14:paraId="56DBC456">
      <w:pPr>
        <w:numPr>
          <w:ilvl w:val="0"/>
          <w:numId w:val="14"/>
        </w:numPr>
        <w:rPr>
          <w:lang w:val="en-GB"/>
        </w:rPr>
      </w:pPr>
      <w:r>
        <w:rPr>
          <w:lang w:val="en-GB"/>
        </w:rPr>
        <w:t xml:space="preserve">Hệ thống kiểm tra dữ liệu. </w:t>
      </w:r>
    </w:p>
    <w:p w14:paraId="4807F6ED">
      <w:pPr>
        <w:numPr>
          <w:ilvl w:val="0"/>
          <w:numId w:val="14"/>
        </w:numPr>
        <w:rPr>
          <w:lang w:val="en-GB"/>
        </w:rPr>
      </w:pPr>
      <w:r>
        <w:rPr>
          <w:lang w:val="en-GB"/>
        </w:rPr>
        <w:t xml:space="preserve">Hệ thống tạo Session. </w:t>
      </w:r>
    </w:p>
    <w:p w14:paraId="7498BA36">
      <w:pPr>
        <w:numPr>
          <w:ilvl w:val="0"/>
          <w:numId w:val="14"/>
        </w:numPr>
        <w:rPr>
          <w:lang w:val="en-GB"/>
        </w:rPr>
      </w:pPr>
      <w:r>
        <w:rPr>
          <w:lang w:val="en-GB"/>
        </w:rPr>
        <w:t xml:space="preserve">Chuyển sang trang chủ. </w:t>
      </w:r>
    </w:p>
    <w:p w14:paraId="222C9AD6">
      <w:pPr>
        <w:rPr>
          <w:b/>
          <w:bCs/>
          <w:lang w:val="en-GB"/>
        </w:rPr>
      </w:pPr>
      <w:r>
        <w:rPr>
          <w:b/>
          <w:bCs/>
          <w:lang w:val="en-GB"/>
        </w:rPr>
        <w:t>Luồng ngoại lệ</w:t>
      </w:r>
    </w:p>
    <w:p w14:paraId="243CC8E7">
      <w:pPr>
        <w:numPr>
          <w:ilvl w:val="0"/>
          <w:numId w:val="15"/>
        </w:numPr>
        <w:rPr>
          <w:lang w:val="en-GB"/>
        </w:rPr>
      </w:pPr>
      <w:r>
        <w:rPr>
          <w:lang w:val="en-GB"/>
        </w:rPr>
        <w:t xml:space="preserve">Sai email. </w:t>
      </w:r>
    </w:p>
    <w:p w14:paraId="4AF4127F">
      <w:pPr>
        <w:numPr>
          <w:ilvl w:val="0"/>
          <w:numId w:val="15"/>
        </w:numPr>
        <w:rPr>
          <w:lang w:val="en-GB"/>
        </w:rPr>
      </w:pPr>
      <w:r>
        <w:rPr>
          <w:lang w:val="en-GB"/>
        </w:rPr>
        <w:t xml:space="preserve">Sai mật khẩu. </w:t>
      </w:r>
    </w:p>
    <w:p w14:paraId="10765E0B">
      <w:pPr>
        <w:rPr>
          <w:lang w:val="vi-VN"/>
        </w:rPr>
      </w:pPr>
      <w:r>
        <w:rPr>
          <w:lang w:val="vi-VN"/>
        </w:rPr>
        <w:drawing>
          <wp:inline distT="0" distB="0" distL="0" distR="0">
            <wp:extent cx="5760085" cy="1225550"/>
            <wp:effectExtent l="0" t="0" r="0" b="0"/>
            <wp:docPr id="563886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86216" name="Hình ảnh 1"/>
                    <pic:cNvPicPr>
                      <a:picLocks noChangeAspect="1"/>
                    </pic:cNvPicPr>
                  </pic:nvPicPr>
                  <pic:blipFill>
                    <a:blip r:embed="rId11"/>
                    <a:stretch>
                      <a:fillRect/>
                    </a:stretch>
                  </pic:blipFill>
                  <pic:spPr>
                    <a:xfrm>
                      <a:off x="0" y="0"/>
                      <a:ext cx="5760085" cy="1225550"/>
                    </a:xfrm>
                    <a:prstGeom prst="rect">
                      <a:avLst/>
                    </a:prstGeom>
                  </pic:spPr>
                </pic:pic>
              </a:graphicData>
            </a:graphic>
          </wp:inline>
        </w:drawing>
      </w:r>
    </w:p>
    <w:p w14:paraId="28027F8C">
      <w:pPr>
        <w:jc w:val="center"/>
        <w:rPr>
          <w:b/>
          <w:bCs/>
        </w:rPr>
      </w:pPr>
      <w:r>
        <w:rPr>
          <w:b/>
          <w:bCs/>
          <w:lang w:val="vi-VN"/>
        </w:rPr>
        <w:t xml:space="preserve">Hình 3.2. </w:t>
      </w:r>
      <w:r>
        <w:rPr>
          <w:b/>
          <w:bCs/>
        </w:rPr>
        <w:t>Activity Diagram Đăng nhập</w:t>
      </w:r>
    </w:p>
    <w:p w14:paraId="02E3F681">
      <w:pPr>
        <w:rPr>
          <w:b/>
          <w:bCs/>
          <w:lang w:val="en-GB"/>
        </w:rPr>
      </w:pPr>
      <w:r>
        <w:rPr>
          <w:b/>
          <w:bCs/>
          <w:lang w:val="vi-VN"/>
        </w:rPr>
        <w:t>Use Case đặt hàng</w:t>
      </w:r>
    </w:p>
    <w:p w14:paraId="7E7461C4">
      <w:pPr>
        <w:tabs>
          <w:tab w:val="left" w:pos="520"/>
        </w:tabs>
        <w:rPr>
          <w:lang w:val="en-GB"/>
        </w:rPr>
      </w:pPr>
      <w:r>
        <w:tab/>
      </w:r>
      <w:r>
        <w:rPr>
          <w:lang w:val="en-GB"/>
        </w:rPr>
        <w:t>Use Case Đặt hàng cho phép khách hàng lựa chọn sản phẩm</w:t>
      </w:r>
      <w:r>
        <w:rPr>
          <w:lang w:val="vi-VN"/>
        </w:rPr>
        <w:t xml:space="preserve"> </w:t>
      </w:r>
      <w:r>
        <w:rPr>
          <w:lang w:val="en-GB"/>
        </w:rPr>
        <w:t>và tạo đơn hàng trên hệ thống. Sau khi xác nhận thông tin giao hàng và phương thức thanh toán, hệ thống sẽ lưu đơn hàng vào cơ sở dữ liệu để xử lý.</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3647"/>
      </w:tblGrid>
      <w:tr w14:paraId="665F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1D7912B">
            <w:pPr>
              <w:widowControl w:val="0"/>
              <w:rPr>
                <w:lang w:val="vi-VN"/>
              </w:rPr>
            </w:pPr>
            <w:r>
              <w:rPr>
                <w:lang w:val="en-GB"/>
              </w:rPr>
              <w:t>Thuộc tính</w:t>
            </w:r>
          </w:p>
        </w:tc>
        <w:tc>
          <w:tcPr>
            <w:tcW w:w="0" w:type="auto"/>
            <w:vAlign w:val="center"/>
          </w:tcPr>
          <w:p w14:paraId="55E8FDDB">
            <w:pPr>
              <w:widowControl w:val="0"/>
              <w:rPr>
                <w:lang w:val="vi-VN"/>
              </w:rPr>
            </w:pPr>
            <w:r>
              <w:rPr>
                <w:lang w:val="en-GB"/>
              </w:rPr>
              <w:t>Nội dung</w:t>
            </w:r>
          </w:p>
        </w:tc>
      </w:tr>
      <w:tr w14:paraId="367B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B0687A6">
            <w:pPr>
              <w:widowControl w:val="0"/>
              <w:rPr>
                <w:lang w:val="vi-VN"/>
              </w:rPr>
            </w:pPr>
            <w:r>
              <w:rPr>
                <w:lang w:val="en-GB"/>
              </w:rPr>
              <w:t>Tên Use Case</w:t>
            </w:r>
          </w:p>
        </w:tc>
        <w:tc>
          <w:tcPr>
            <w:tcW w:w="0" w:type="auto"/>
            <w:vAlign w:val="center"/>
          </w:tcPr>
          <w:p w14:paraId="448ED481">
            <w:pPr>
              <w:widowControl w:val="0"/>
              <w:rPr>
                <w:lang w:val="vi-VN"/>
              </w:rPr>
            </w:pPr>
            <w:r>
              <w:rPr>
                <w:lang w:val="en-GB"/>
              </w:rPr>
              <w:t>Đặt hàng</w:t>
            </w:r>
          </w:p>
        </w:tc>
      </w:tr>
      <w:tr w14:paraId="0821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F777383">
            <w:pPr>
              <w:widowControl w:val="0"/>
              <w:rPr>
                <w:lang w:val="vi-VN"/>
              </w:rPr>
            </w:pPr>
            <w:r>
              <w:rPr>
                <w:lang w:val="en-GB"/>
              </w:rPr>
              <w:t>Tác nhân</w:t>
            </w:r>
          </w:p>
        </w:tc>
        <w:tc>
          <w:tcPr>
            <w:tcW w:w="0" w:type="auto"/>
            <w:vAlign w:val="center"/>
          </w:tcPr>
          <w:p w14:paraId="149736E5">
            <w:pPr>
              <w:widowControl w:val="0"/>
              <w:rPr>
                <w:lang w:val="vi-VN"/>
              </w:rPr>
            </w:pPr>
            <w:r>
              <w:rPr>
                <w:lang w:val="en-GB"/>
              </w:rPr>
              <w:t>Khách hàng</w:t>
            </w:r>
          </w:p>
        </w:tc>
      </w:tr>
      <w:tr w14:paraId="238A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C593815">
            <w:pPr>
              <w:widowControl w:val="0"/>
              <w:rPr>
                <w:lang w:val="vi-VN"/>
              </w:rPr>
            </w:pPr>
            <w:r>
              <w:rPr>
                <w:lang w:val="en-GB"/>
              </w:rPr>
              <w:t>Mục đích</w:t>
            </w:r>
          </w:p>
        </w:tc>
        <w:tc>
          <w:tcPr>
            <w:tcW w:w="0" w:type="auto"/>
            <w:vAlign w:val="center"/>
          </w:tcPr>
          <w:p w14:paraId="55C93886">
            <w:pPr>
              <w:widowControl w:val="0"/>
              <w:rPr>
                <w:lang w:val="vi-VN"/>
              </w:rPr>
            </w:pPr>
            <w:r>
              <w:rPr>
                <w:lang w:val="en-GB"/>
              </w:rPr>
              <w:t>Tạo đơn hàng</w:t>
            </w:r>
          </w:p>
        </w:tc>
      </w:tr>
      <w:tr w14:paraId="656A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96CFD41">
            <w:pPr>
              <w:widowControl w:val="0"/>
              <w:rPr>
                <w:lang w:val="vi-VN"/>
              </w:rPr>
            </w:pPr>
            <w:r>
              <w:rPr>
                <w:lang w:val="en-GB"/>
              </w:rPr>
              <w:t>Điều kiện trước</w:t>
            </w:r>
          </w:p>
        </w:tc>
        <w:tc>
          <w:tcPr>
            <w:tcW w:w="0" w:type="auto"/>
            <w:vAlign w:val="center"/>
          </w:tcPr>
          <w:p w14:paraId="353C4D34">
            <w:pPr>
              <w:widowControl w:val="0"/>
              <w:rPr>
                <w:lang w:val="vi-VN"/>
              </w:rPr>
            </w:pPr>
            <w:r>
              <w:rPr>
                <w:lang w:val="en-GB"/>
              </w:rPr>
              <w:t>Đã đăng nhập</w:t>
            </w:r>
          </w:p>
        </w:tc>
      </w:tr>
      <w:tr w14:paraId="6128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3941EBD">
            <w:pPr>
              <w:widowControl w:val="0"/>
              <w:rPr>
                <w:lang w:val="vi-VN"/>
              </w:rPr>
            </w:pPr>
            <w:r>
              <w:rPr>
                <w:lang w:val="en-GB"/>
              </w:rPr>
              <w:t>Điều kiện sau</w:t>
            </w:r>
          </w:p>
        </w:tc>
        <w:tc>
          <w:tcPr>
            <w:tcW w:w="0" w:type="auto"/>
            <w:vAlign w:val="center"/>
          </w:tcPr>
          <w:p w14:paraId="246C132D">
            <w:pPr>
              <w:widowControl w:val="0"/>
              <w:rPr>
                <w:lang w:val="vi-VN"/>
              </w:rPr>
            </w:pPr>
            <w:r>
              <w:rPr>
                <w:lang w:val="en-GB"/>
              </w:rPr>
              <w:t>Đơn hàng được lưu vào hệ thống</w:t>
            </w:r>
          </w:p>
        </w:tc>
      </w:tr>
    </w:tbl>
    <w:p w14:paraId="66514C63">
      <w:pPr>
        <w:jc w:val="center"/>
      </w:pPr>
      <w:r>
        <w:rPr>
          <w:b/>
          <w:bCs/>
        </w:rPr>
        <w:t>Bảng 3.2: Đặc tả Use Case đặt hàng</w:t>
      </w:r>
    </w:p>
    <w:p w14:paraId="57EC69ED">
      <w:pPr>
        <w:rPr>
          <w:b/>
          <w:bCs/>
          <w:lang w:val="en-GB"/>
        </w:rPr>
      </w:pPr>
      <w:r>
        <w:rPr>
          <w:b/>
          <w:bCs/>
          <w:lang w:val="en-GB"/>
        </w:rPr>
        <w:t>Luồng xử lý chính</w:t>
      </w:r>
    </w:p>
    <w:p w14:paraId="23A87B85">
      <w:pPr>
        <w:numPr>
          <w:ilvl w:val="0"/>
          <w:numId w:val="16"/>
        </w:numPr>
        <w:rPr>
          <w:lang w:val="en-GB"/>
        </w:rPr>
      </w:pPr>
      <w:r>
        <w:rPr>
          <w:lang w:val="en-GB"/>
        </w:rPr>
        <w:t xml:space="preserve">Chọn sản phẩm. </w:t>
      </w:r>
    </w:p>
    <w:p w14:paraId="14104637">
      <w:pPr>
        <w:numPr>
          <w:ilvl w:val="0"/>
          <w:numId w:val="16"/>
        </w:numPr>
        <w:rPr>
          <w:lang w:val="en-GB"/>
        </w:rPr>
      </w:pPr>
      <w:r>
        <w:rPr>
          <w:lang w:val="en-GB"/>
        </w:rPr>
        <w:t xml:space="preserve">Kiểm tra thông tin đơn hàng. </w:t>
      </w:r>
    </w:p>
    <w:p w14:paraId="4F627B2E">
      <w:pPr>
        <w:numPr>
          <w:ilvl w:val="0"/>
          <w:numId w:val="16"/>
        </w:numPr>
        <w:rPr>
          <w:lang w:val="en-GB"/>
        </w:rPr>
      </w:pPr>
      <w:r>
        <w:rPr>
          <w:lang w:val="en-GB"/>
        </w:rPr>
        <w:t xml:space="preserve">Nhập địa chỉ nhận hàng. </w:t>
      </w:r>
    </w:p>
    <w:p w14:paraId="101C6D54">
      <w:pPr>
        <w:numPr>
          <w:ilvl w:val="0"/>
          <w:numId w:val="16"/>
        </w:numPr>
        <w:rPr>
          <w:lang w:val="en-GB"/>
        </w:rPr>
      </w:pPr>
      <w:r>
        <w:rPr>
          <w:lang w:val="en-GB"/>
        </w:rPr>
        <w:t xml:space="preserve">Chọn phương thức thanh toán. </w:t>
      </w:r>
    </w:p>
    <w:p w14:paraId="2D9AEC49">
      <w:pPr>
        <w:numPr>
          <w:ilvl w:val="0"/>
          <w:numId w:val="16"/>
        </w:numPr>
        <w:rPr>
          <w:lang w:val="en-GB"/>
        </w:rPr>
      </w:pPr>
      <w:r>
        <w:rPr>
          <w:lang w:val="en-GB"/>
        </w:rPr>
        <w:t xml:space="preserve">Xác nhận đặt hàng. </w:t>
      </w:r>
    </w:p>
    <w:p w14:paraId="2B676BE9">
      <w:pPr>
        <w:numPr>
          <w:ilvl w:val="0"/>
          <w:numId w:val="16"/>
        </w:numPr>
        <w:rPr>
          <w:lang w:val="en-GB"/>
        </w:rPr>
      </w:pPr>
      <w:r>
        <w:rPr>
          <w:lang w:val="en-GB"/>
        </w:rPr>
        <w:t xml:space="preserve">Hệ thống lưu đơn hàng. </w:t>
      </w:r>
    </w:p>
    <w:p w14:paraId="39A396BF">
      <w:pPr>
        <w:numPr>
          <w:ilvl w:val="0"/>
          <w:numId w:val="16"/>
        </w:numPr>
        <w:rPr>
          <w:lang w:val="en-GB"/>
        </w:rPr>
      </w:pPr>
      <w:r>
        <w:rPr>
          <w:lang w:val="en-GB"/>
        </w:rPr>
        <w:t>Thông báo thành công.</w:t>
      </w:r>
    </w:p>
    <w:p w14:paraId="53DAF3B4">
      <w:pPr>
        <w:rPr>
          <w:b/>
          <w:bCs/>
          <w:lang w:val="vi-VN"/>
        </w:rPr>
      </w:pPr>
      <w:r>
        <w:rPr>
          <w:b/>
          <w:bCs/>
          <w:lang w:val="vi-VN"/>
        </w:rPr>
        <w:t>Luồng ngoại lệ</w:t>
      </w:r>
    </w:p>
    <w:p w14:paraId="2C9F0A8E">
      <w:pPr>
        <w:pStyle w:val="252"/>
        <w:numPr>
          <w:ilvl w:val="0"/>
          <w:numId w:val="15"/>
        </w:numPr>
        <w:rPr>
          <w:lang w:val="en-GB"/>
        </w:rPr>
      </w:pPr>
      <w:r>
        <w:rPr>
          <w:lang w:val="en-GB"/>
        </w:rPr>
        <w:t xml:space="preserve">Thiếu thông tin giao hàng. </w:t>
      </w:r>
    </w:p>
    <w:p w14:paraId="6C64A633">
      <w:pPr>
        <w:pStyle w:val="252"/>
        <w:numPr>
          <w:ilvl w:val="0"/>
          <w:numId w:val="15"/>
        </w:numPr>
        <w:rPr>
          <w:lang w:val="vi-VN"/>
        </w:rPr>
      </w:pPr>
      <w:r>
        <w:rPr>
          <w:lang w:val="en-GB"/>
        </w:rPr>
        <w:t>Lỗi lưu đơn hàng.</w:t>
      </w:r>
    </w:p>
    <w:p w14:paraId="6C48F0B4">
      <w:pPr>
        <w:jc w:val="center"/>
        <w:rPr>
          <w:rFonts w:cs="Segoe UI Emoji" w:asciiTheme="minorHAnsi" w:hAnsiTheme="minorHAnsi"/>
          <w:b/>
          <w:bCs/>
          <w:lang w:val="vi-VN"/>
        </w:rPr>
      </w:pPr>
      <w:r>
        <w:rPr>
          <w:rFonts w:cs="Segoe UI Emoji" w:asciiTheme="minorHAnsi" w:hAnsiTheme="minorHAnsi"/>
          <w:b/>
          <w:bCs/>
          <w:lang w:val="vi-VN"/>
        </w:rPr>
        <w:drawing>
          <wp:inline distT="0" distB="0" distL="0" distR="0">
            <wp:extent cx="4845685" cy="6525260"/>
            <wp:effectExtent l="0" t="0" r="635" b="12700"/>
            <wp:docPr id="2827345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34564" name="Hình ảnh 1"/>
                    <pic:cNvPicPr>
                      <a:picLocks noChangeAspect="1"/>
                    </pic:cNvPicPr>
                  </pic:nvPicPr>
                  <pic:blipFill>
                    <a:blip r:embed="rId12"/>
                    <a:stretch>
                      <a:fillRect/>
                    </a:stretch>
                  </pic:blipFill>
                  <pic:spPr>
                    <a:xfrm>
                      <a:off x="0" y="0"/>
                      <a:ext cx="4845685" cy="6525260"/>
                    </a:xfrm>
                    <a:prstGeom prst="rect">
                      <a:avLst/>
                    </a:prstGeom>
                  </pic:spPr>
                </pic:pic>
              </a:graphicData>
            </a:graphic>
          </wp:inline>
        </w:drawing>
      </w:r>
    </w:p>
    <w:p w14:paraId="45472519">
      <w:pPr>
        <w:jc w:val="center"/>
        <w:rPr>
          <w:b/>
          <w:bCs/>
          <w:lang w:val="vi-VN"/>
        </w:rPr>
      </w:pPr>
      <w:r>
        <w:rPr>
          <w:b/>
          <w:bCs/>
          <w:lang w:val="vi-VN"/>
        </w:rPr>
        <w:t xml:space="preserve">Hình 3.3. </w:t>
      </w:r>
      <w:r>
        <w:rPr>
          <w:b/>
          <w:bCs/>
        </w:rPr>
        <w:t>Activity Diagram đặt</w:t>
      </w:r>
      <w:r>
        <w:rPr>
          <w:b/>
          <w:bCs/>
          <w:lang w:val="vi-VN"/>
        </w:rPr>
        <w:t xml:space="preserve"> hàng</w:t>
      </w:r>
    </w:p>
    <w:p w14:paraId="556705B9">
      <w:pPr>
        <w:jc w:val="center"/>
        <w:rPr>
          <w:b/>
          <w:bCs/>
          <w:lang w:val="vi-VN"/>
        </w:rPr>
      </w:pPr>
    </w:p>
    <w:p w14:paraId="6C537BA5">
      <w:pPr>
        <w:jc w:val="center"/>
        <w:rPr>
          <w:b/>
          <w:bCs/>
          <w:lang w:val="vi-VN"/>
        </w:rPr>
      </w:pPr>
    </w:p>
    <w:p w14:paraId="59BB694B">
      <w:pPr>
        <w:rPr>
          <w:b/>
          <w:bCs/>
        </w:rPr>
      </w:pPr>
      <w:r>
        <w:rPr>
          <w:b/>
          <w:bCs/>
        </w:rPr>
        <w:t>Use Case Quản lý sản phẩm</w:t>
      </w:r>
    </w:p>
    <w:p w14:paraId="05C341EF">
      <w:pPr>
        <w:tabs>
          <w:tab w:val="left" w:pos="520"/>
        </w:tabs>
        <w:rPr>
          <w:lang w:val="en-GB"/>
        </w:rPr>
      </w:pPr>
      <w:r>
        <w:rPr>
          <w:b/>
          <w:bCs/>
        </w:rPr>
        <w:tab/>
      </w:r>
      <w:r>
        <w:rPr>
          <w:lang w:val="en-GB"/>
        </w:rPr>
        <w:t>Use Case Quản lý sản phẩm cho phép quản trị viên thêm mới, chỉnh sửa hoặc xóa sản phẩm trong hệ thống nhằm cập nhật dữ liệu bán hàng.</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5502"/>
      </w:tblGrid>
      <w:tr w14:paraId="0951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14:paraId="2EC51F94">
            <w:pPr>
              <w:widowControl w:val="0"/>
              <w:rPr>
                <w:lang w:val="vi-VN"/>
              </w:rPr>
            </w:pPr>
            <w:r>
              <w:rPr>
                <w:lang w:val="en-GB"/>
              </w:rPr>
              <w:t>Thuộc tính</w:t>
            </w:r>
          </w:p>
        </w:tc>
        <w:tc>
          <w:tcPr>
            <w:tcW w:w="5502" w:type="dxa"/>
            <w:vAlign w:val="center"/>
          </w:tcPr>
          <w:p w14:paraId="5B593B9E">
            <w:pPr>
              <w:widowControl w:val="0"/>
              <w:rPr>
                <w:lang w:val="vi-VN"/>
              </w:rPr>
            </w:pPr>
            <w:r>
              <w:rPr>
                <w:lang w:val="en-GB"/>
              </w:rPr>
              <w:t>Nội dung</w:t>
            </w:r>
          </w:p>
        </w:tc>
      </w:tr>
      <w:tr w14:paraId="1C765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14:paraId="04A6D572">
            <w:pPr>
              <w:widowControl w:val="0"/>
              <w:rPr>
                <w:lang w:val="vi-VN"/>
              </w:rPr>
            </w:pPr>
            <w:r>
              <w:rPr>
                <w:lang w:val="en-GB"/>
              </w:rPr>
              <w:t>Tên Use Case</w:t>
            </w:r>
          </w:p>
        </w:tc>
        <w:tc>
          <w:tcPr>
            <w:tcW w:w="5502" w:type="dxa"/>
            <w:vAlign w:val="center"/>
          </w:tcPr>
          <w:p w14:paraId="0F572014">
            <w:pPr>
              <w:widowControl w:val="0"/>
              <w:rPr>
                <w:lang w:val="vi-VN"/>
              </w:rPr>
            </w:pPr>
            <w:r>
              <w:rPr>
                <w:lang w:val="en-GB"/>
              </w:rPr>
              <w:t>Quản lý sản phẩm</w:t>
            </w:r>
          </w:p>
        </w:tc>
      </w:tr>
      <w:tr w14:paraId="628A0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14:paraId="02459537">
            <w:pPr>
              <w:widowControl w:val="0"/>
              <w:rPr>
                <w:lang w:val="vi-VN"/>
              </w:rPr>
            </w:pPr>
            <w:r>
              <w:rPr>
                <w:lang w:val="en-GB"/>
              </w:rPr>
              <w:t>Tác nhân</w:t>
            </w:r>
          </w:p>
        </w:tc>
        <w:tc>
          <w:tcPr>
            <w:tcW w:w="5502" w:type="dxa"/>
            <w:vAlign w:val="center"/>
          </w:tcPr>
          <w:p w14:paraId="427A227E">
            <w:pPr>
              <w:widowControl w:val="0"/>
              <w:rPr>
                <w:lang w:val="vi-VN"/>
              </w:rPr>
            </w:pPr>
            <w:r>
              <w:rPr>
                <w:lang w:val="en-GB"/>
              </w:rPr>
              <w:t>Admin</w:t>
            </w:r>
          </w:p>
        </w:tc>
      </w:tr>
      <w:tr w14:paraId="4D6F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14:paraId="64750757">
            <w:pPr>
              <w:widowControl w:val="0"/>
              <w:rPr>
                <w:lang w:val="vi-VN"/>
              </w:rPr>
            </w:pPr>
            <w:r>
              <w:rPr>
                <w:lang w:val="en-GB"/>
              </w:rPr>
              <w:t>Mục đích</w:t>
            </w:r>
          </w:p>
        </w:tc>
        <w:tc>
          <w:tcPr>
            <w:tcW w:w="5502" w:type="dxa"/>
            <w:vAlign w:val="center"/>
          </w:tcPr>
          <w:p w14:paraId="78A78392">
            <w:pPr>
              <w:widowControl w:val="0"/>
              <w:rPr>
                <w:lang w:val="vi-VN"/>
              </w:rPr>
            </w:pPr>
            <w:r>
              <w:rPr>
                <w:lang w:val="en-GB"/>
              </w:rPr>
              <w:t>Quản lý sản phẩm</w:t>
            </w:r>
          </w:p>
        </w:tc>
      </w:tr>
      <w:tr w14:paraId="02E2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14:paraId="4873138C">
            <w:pPr>
              <w:widowControl w:val="0"/>
              <w:rPr>
                <w:lang w:val="vi-VN"/>
              </w:rPr>
            </w:pPr>
            <w:r>
              <w:rPr>
                <w:lang w:val="en-GB"/>
              </w:rPr>
              <w:t>Điều kiện trước</w:t>
            </w:r>
          </w:p>
        </w:tc>
        <w:tc>
          <w:tcPr>
            <w:tcW w:w="5502" w:type="dxa"/>
            <w:vAlign w:val="center"/>
          </w:tcPr>
          <w:p w14:paraId="01C1CD03">
            <w:pPr>
              <w:widowControl w:val="0"/>
              <w:rPr>
                <w:lang w:val="vi-VN"/>
              </w:rPr>
            </w:pPr>
            <w:r>
              <w:rPr>
                <w:lang w:val="en-GB"/>
              </w:rPr>
              <w:t>Admin đã đăng nhập</w:t>
            </w:r>
          </w:p>
        </w:tc>
      </w:tr>
      <w:tr w14:paraId="1878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vAlign w:val="center"/>
          </w:tcPr>
          <w:p w14:paraId="499AA029">
            <w:pPr>
              <w:widowControl w:val="0"/>
              <w:rPr>
                <w:lang w:val="vi-VN"/>
              </w:rPr>
            </w:pPr>
            <w:r>
              <w:rPr>
                <w:lang w:val="en-GB"/>
              </w:rPr>
              <w:t>Điều kiện sau</w:t>
            </w:r>
          </w:p>
        </w:tc>
        <w:tc>
          <w:tcPr>
            <w:tcW w:w="5502" w:type="dxa"/>
            <w:vAlign w:val="center"/>
          </w:tcPr>
          <w:p w14:paraId="4BFF33EF">
            <w:pPr>
              <w:widowControl w:val="0"/>
              <w:rPr>
                <w:lang w:val="vi-VN"/>
              </w:rPr>
            </w:pPr>
            <w:r>
              <w:rPr>
                <w:lang w:val="en-GB"/>
              </w:rPr>
              <w:t>Dữ liệu sản phẩm được cập nhật</w:t>
            </w:r>
          </w:p>
        </w:tc>
      </w:tr>
    </w:tbl>
    <w:p w14:paraId="560A98F2">
      <w:pPr>
        <w:jc w:val="center"/>
      </w:pPr>
      <w:r>
        <w:rPr>
          <w:b/>
          <w:bCs/>
        </w:rPr>
        <w:t>Bảng 3.3: Đặc tả Use Case Quản lý sản phẩm</w:t>
      </w:r>
    </w:p>
    <w:p w14:paraId="6F9A65C9">
      <w:pPr>
        <w:rPr>
          <w:b/>
          <w:bCs/>
          <w:lang w:val="en-GB"/>
        </w:rPr>
      </w:pPr>
      <w:r>
        <w:rPr>
          <w:b/>
          <w:bCs/>
          <w:lang w:val="en-GB"/>
        </w:rPr>
        <w:t>Luồng xử lý chính</w:t>
      </w:r>
    </w:p>
    <w:p w14:paraId="113FC31D">
      <w:pPr>
        <w:numPr>
          <w:ilvl w:val="0"/>
          <w:numId w:val="17"/>
        </w:numPr>
        <w:rPr>
          <w:lang w:val="en-GB"/>
        </w:rPr>
      </w:pPr>
      <w:r>
        <w:rPr>
          <w:lang w:val="en-GB"/>
        </w:rPr>
        <w:t xml:space="preserve">Admin đăng nhập. </w:t>
      </w:r>
    </w:p>
    <w:p w14:paraId="562CE303">
      <w:pPr>
        <w:numPr>
          <w:ilvl w:val="0"/>
          <w:numId w:val="17"/>
        </w:numPr>
        <w:rPr>
          <w:lang w:val="en-GB"/>
        </w:rPr>
      </w:pPr>
      <w:r>
        <w:rPr>
          <w:lang w:val="en-GB"/>
        </w:rPr>
        <w:t xml:space="preserve">Mở trang quản lý sản phẩm. </w:t>
      </w:r>
    </w:p>
    <w:p w14:paraId="130DBBC4">
      <w:pPr>
        <w:numPr>
          <w:ilvl w:val="0"/>
          <w:numId w:val="17"/>
        </w:numPr>
        <w:rPr>
          <w:lang w:val="en-GB"/>
        </w:rPr>
      </w:pPr>
      <w:r>
        <w:rPr>
          <w:lang w:val="en-GB"/>
        </w:rPr>
        <w:t xml:space="preserve">Thêm/Sửa/Xóa sản phẩm. </w:t>
      </w:r>
    </w:p>
    <w:p w14:paraId="10E9013C">
      <w:pPr>
        <w:numPr>
          <w:ilvl w:val="0"/>
          <w:numId w:val="17"/>
        </w:numPr>
        <w:rPr>
          <w:lang w:val="en-GB"/>
        </w:rPr>
      </w:pPr>
      <w:r>
        <w:rPr>
          <w:lang w:val="en-GB"/>
        </w:rPr>
        <w:t xml:space="preserve">Lưu thay đổi. </w:t>
      </w:r>
    </w:p>
    <w:p w14:paraId="55E102A8">
      <w:pPr>
        <w:numPr>
          <w:ilvl w:val="0"/>
          <w:numId w:val="17"/>
        </w:numPr>
        <w:rPr>
          <w:lang w:val="en-GB"/>
        </w:rPr>
      </w:pPr>
      <w:r>
        <w:rPr>
          <w:lang w:val="en-GB"/>
        </w:rPr>
        <w:t xml:space="preserve">Cập nhật cơ sở dữ liệu. </w:t>
      </w:r>
    </w:p>
    <w:p w14:paraId="342FD926">
      <w:pPr>
        <w:rPr>
          <w:b/>
          <w:bCs/>
          <w:lang w:val="en-GB"/>
        </w:rPr>
      </w:pPr>
      <w:r>
        <w:rPr>
          <w:b/>
          <w:bCs/>
          <w:lang w:val="en-GB"/>
        </w:rPr>
        <w:t>Luồng ngoại lệ</w:t>
      </w:r>
    </w:p>
    <w:p w14:paraId="2AAA52C9">
      <w:pPr>
        <w:numPr>
          <w:ilvl w:val="0"/>
          <w:numId w:val="18"/>
        </w:numPr>
        <w:rPr>
          <w:lang w:val="en-GB"/>
        </w:rPr>
      </w:pPr>
      <w:r>
        <w:rPr>
          <w:lang w:val="en-GB"/>
        </w:rPr>
        <w:t xml:space="preserve">Thiếu dữ liệu. </w:t>
      </w:r>
    </w:p>
    <w:p w14:paraId="6336A389">
      <w:pPr>
        <w:numPr>
          <w:ilvl w:val="0"/>
          <w:numId w:val="18"/>
        </w:numPr>
        <w:rPr>
          <w:lang w:val="en-GB"/>
        </w:rPr>
      </w:pPr>
      <w:r>
        <w:rPr>
          <w:lang w:val="en-GB"/>
        </w:rPr>
        <w:t xml:space="preserve">Không tìm thấy sản phẩm. </w:t>
      </w:r>
    </w:p>
    <w:p w14:paraId="422CB9A7">
      <w:pPr>
        <w:numPr>
          <w:ilvl w:val="0"/>
          <w:numId w:val="18"/>
        </w:numPr>
        <w:rPr>
          <w:lang w:val="en-GB"/>
        </w:rPr>
      </w:pPr>
      <w:r>
        <w:rPr>
          <w:lang w:val="en-GB"/>
        </w:rPr>
        <w:t xml:space="preserve">Lỗi cập nhật. </w:t>
      </w:r>
    </w:p>
    <w:p w14:paraId="48DB1150">
      <w:pPr>
        <w:ind w:left="360"/>
        <w:jc w:val="center"/>
        <w:rPr>
          <w:lang w:val="en-GB"/>
        </w:rPr>
      </w:pPr>
      <w:r>
        <w:rPr>
          <w:lang w:val="en-GB"/>
        </w:rPr>
        <w:drawing>
          <wp:inline distT="0" distB="0" distL="0" distR="0">
            <wp:extent cx="4610735" cy="6468110"/>
            <wp:effectExtent l="0" t="0" r="6985" b="8890"/>
            <wp:docPr id="13501423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2317" name="Hình ảnh 1"/>
                    <pic:cNvPicPr>
                      <a:picLocks noChangeAspect="1"/>
                    </pic:cNvPicPr>
                  </pic:nvPicPr>
                  <pic:blipFill>
                    <a:blip r:embed="rId13"/>
                    <a:stretch>
                      <a:fillRect/>
                    </a:stretch>
                  </pic:blipFill>
                  <pic:spPr>
                    <a:xfrm>
                      <a:off x="0" y="0"/>
                      <a:ext cx="4610743" cy="6468378"/>
                    </a:xfrm>
                    <a:prstGeom prst="rect">
                      <a:avLst/>
                    </a:prstGeom>
                  </pic:spPr>
                </pic:pic>
              </a:graphicData>
            </a:graphic>
          </wp:inline>
        </w:drawing>
      </w:r>
    </w:p>
    <w:p w14:paraId="1733F525">
      <w:pPr>
        <w:jc w:val="center"/>
        <w:rPr>
          <w:b/>
          <w:bCs/>
        </w:rPr>
      </w:pPr>
      <w:r>
        <w:rPr>
          <w:b/>
          <w:bCs/>
        </w:rPr>
        <w:t>Hình 3.4 Activity Diagram Quản lý sản phẩm</w:t>
      </w:r>
    </w:p>
    <w:p w14:paraId="3F504011">
      <w:pPr>
        <w:pStyle w:val="3"/>
      </w:pPr>
      <w:bookmarkStart w:id="53" w:name="_Toc20368"/>
      <w:r>
        <w:t>3.3. Thiết kế hệ thống</w:t>
      </w:r>
      <w:bookmarkEnd w:id="53"/>
    </w:p>
    <w:p w14:paraId="04B6ABCA">
      <w:pPr>
        <w:pStyle w:val="4"/>
      </w:pPr>
      <w:bookmarkStart w:id="54" w:name="_Toc19399"/>
      <w:r>
        <w:t>3.3.1. Thiết kế kiến trúc</w:t>
      </w:r>
      <w:bookmarkEnd w:id="54"/>
      <w:r>
        <w:t xml:space="preserve"> </w:t>
      </w:r>
    </w:p>
    <w:p w14:paraId="6EE90F2A"/>
    <w:p w14:paraId="7DF7B398">
      <w:pPr>
        <w:tabs>
          <w:tab w:val="left" w:pos="520"/>
        </w:tabs>
        <w:rPr>
          <w:lang w:val="en-GB"/>
        </w:rPr>
      </w:pPr>
      <w:r>
        <w:tab/>
      </w:r>
      <w:r>
        <w:rPr>
          <w:lang w:val="en-GB"/>
        </w:rPr>
        <w:t>Hệ thống website bán hoa trực tuyến được xây dựng theo mô hình kiến trúc 3 lớp. Mô hình này giúp phân tách rõ ràng giữa giao diện người dùng, xử lý nghiệp vụ và lưu trữ dữ liệu, giúp hệ thống dễ dàng bảo trì, nâng cấp và mở rộng trong tương lai.</w:t>
      </w:r>
    </w:p>
    <w:p w14:paraId="22B1B971">
      <w:pPr>
        <w:rPr>
          <w:lang w:val="en-GB"/>
        </w:rPr>
      </w:pPr>
      <w:r>
        <w:rPr>
          <w:lang w:val="en-GB"/>
        </w:rPr>
        <w:t>Hệ thống gồm ba lớp chính:</w:t>
      </w:r>
    </w:p>
    <w:p w14:paraId="1723FB32">
      <w:pPr>
        <w:rPr>
          <w:b/>
          <w:bCs/>
          <w:lang w:val="en-GB"/>
        </w:rPr>
      </w:pPr>
      <w:r>
        <w:rPr>
          <w:b/>
          <w:bCs/>
          <w:lang w:val="en-GB"/>
        </w:rPr>
        <w:t>Lớp giao diện</w:t>
      </w:r>
    </w:p>
    <w:p w14:paraId="5A686A28">
      <w:pPr>
        <w:tabs>
          <w:tab w:val="left" w:pos="520"/>
        </w:tabs>
        <w:rPr>
          <w:lang w:val="en-GB"/>
        </w:rPr>
      </w:pPr>
      <w:r>
        <w:tab/>
      </w:r>
      <w:r>
        <w:rPr>
          <w:lang w:val="en-GB"/>
        </w:rPr>
        <w:t>Lớp giao diện là nơi người dùng tương tác trực tiếp với hệ thống thông qua trình duyệt web. Giao diện được xây dựng bằng HTML, CSS, JavaScript, EJS kết hợp với Tailwind CSS và DaisyUI nhằm tạo ra giao diện hiện đại và thân thiện với người dùng.</w:t>
      </w:r>
    </w:p>
    <w:p w14:paraId="72BD54D3">
      <w:pPr>
        <w:rPr>
          <w:lang w:val="en-GB"/>
        </w:rPr>
      </w:pPr>
      <w:r>
        <w:rPr>
          <w:lang w:val="en-GB"/>
        </w:rPr>
        <w:t>Chức năng chính:</w:t>
      </w:r>
    </w:p>
    <w:p w14:paraId="646C09C0">
      <w:pPr>
        <w:numPr>
          <w:ilvl w:val="0"/>
          <w:numId w:val="19"/>
        </w:numPr>
        <w:rPr>
          <w:lang w:val="en-GB"/>
        </w:rPr>
      </w:pPr>
      <w:r>
        <w:rPr>
          <w:lang w:val="en-GB"/>
        </w:rPr>
        <w:t xml:space="preserve">Hiển thị dữ liệu cho người dùng. </w:t>
      </w:r>
    </w:p>
    <w:p w14:paraId="1FBF088F">
      <w:pPr>
        <w:numPr>
          <w:ilvl w:val="0"/>
          <w:numId w:val="19"/>
        </w:numPr>
        <w:rPr>
          <w:lang w:val="en-GB"/>
        </w:rPr>
      </w:pPr>
      <w:r>
        <w:rPr>
          <w:lang w:val="en-GB"/>
        </w:rPr>
        <w:t xml:space="preserve">Tiếp nhận thông tin từ người dùng. </w:t>
      </w:r>
    </w:p>
    <w:p w14:paraId="7EB80873">
      <w:pPr>
        <w:numPr>
          <w:ilvl w:val="0"/>
          <w:numId w:val="19"/>
        </w:numPr>
        <w:rPr>
          <w:lang w:val="en-GB"/>
        </w:rPr>
      </w:pPr>
      <w:r>
        <w:rPr>
          <w:lang w:val="en-GB"/>
        </w:rPr>
        <w:t xml:space="preserve">Gửi yêu cầu đến máy chủ xử lý. </w:t>
      </w:r>
    </w:p>
    <w:p w14:paraId="75290DF3">
      <w:pPr>
        <w:rPr>
          <w:b/>
          <w:bCs/>
          <w:lang w:val="en-GB"/>
        </w:rPr>
      </w:pPr>
      <w:r>
        <w:rPr>
          <w:b/>
          <w:bCs/>
          <w:lang w:val="en-GB"/>
        </w:rPr>
        <w:t>Lớp xử lý nghiệp vụ</w:t>
      </w:r>
    </w:p>
    <w:p w14:paraId="43090BF4">
      <w:pPr>
        <w:tabs>
          <w:tab w:val="left" w:pos="520"/>
        </w:tabs>
        <w:rPr>
          <w:lang w:val="en-GB"/>
        </w:rPr>
      </w:pPr>
      <w:r>
        <w:tab/>
      </w:r>
      <w:r>
        <w:rPr>
          <w:lang w:val="en-GB"/>
        </w:rPr>
        <w:t>Lớp này được xây dựng bằng NodeJS và ExpressJS.</w:t>
      </w:r>
    </w:p>
    <w:p w14:paraId="4D1C600A">
      <w:pPr>
        <w:rPr>
          <w:lang w:val="en-GB"/>
        </w:rPr>
      </w:pPr>
      <w:r>
        <w:rPr>
          <w:lang w:val="en-GB"/>
        </w:rPr>
        <w:t>Chức năng chính:</w:t>
      </w:r>
    </w:p>
    <w:p w14:paraId="549D35A6">
      <w:pPr>
        <w:numPr>
          <w:ilvl w:val="0"/>
          <w:numId w:val="20"/>
        </w:numPr>
        <w:rPr>
          <w:lang w:val="en-GB"/>
        </w:rPr>
      </w:pPr>
      <w:r>
        <w:rPr>
          <w:lang w:val="en-GB"/>
        </w:rPr>
        <w:t xml:space="preserve">Xử lý đăng nhập và đăng ký. </w:t>
      </w:r>
    </w:p>
    <w:p w14:paraId="2E200F3A">
      <w:pPr>
        <w:numPr>
          <w:ilvl w:val="0"/>
          <w:numId w:val="20"/>
        </w:numPr>
        <w:rPr>
          <w:lang w:val="en-GB"/>
        </w:rPr>
      </w:pPr>
      <w:r>
        <w:rPr>
          <w:lang w:val="en-GB"/>
        </w:rPr>
        <w:t xml:space="preserve">Quản lý Session. </w:t>
      </w:r>
    </w:p>
    <w:p w14:paraId="34ACE8A0">
      <w:pPr>
        <w:numPr>
          <w:ilvl w:val="0"/>
          <w:numId w:val="20"/>
        </w:numPr>
        <w:rPr>
          <w:lang w:val="en-GB"/>
        </w:rPr>
      </w:pPr>
      <w:r>
        <w:rPr>
          <w:lang w:val="en-GB"/>
        </w:rPr>
        <w:t xml:space="preserve">Xử lý đơn hàng. </w:t>
      </w:r>
    </w:p>
    <w:p w14:paraId="686501A9">
      <w:pPr>
        <w:numPr>
          <w:ilvl w:val="0"/>
          <w:numId w:val="20"/>
        </w:numPr>
        <w:rPr>
          <w:lang w:val="en-GB"/>
        </w:rPr>
      </w:pPr>
      <w:r>
        <w:rPr>
          <w:lang w:val="en-GB"/>
        </w:rPr>
        <w:t xml:space="preserve">Xử lý thanh toán. </w:t>
      </w:r>
    </w:p>
    <w:p w14:paraId="05FDB1CD">
      <w:pPr>
        <w:numPr>
          <w:ilvl w:val="0"/>
          <w:numId w:val="20"/>
        </w:numPr>
        <w:rPr>
          <w:lang w:val="en-GB"/>
        </w:rPr>
      </w:pPr>
      <w:r>
        <w:rPr>
          <w:lang w:val="en-GB"/>
        </w:rPr>
        <w:t xml:space="preserve">Kiểm tra dữ liệu đầu vào. </w:t>
      </w:r>
    </w:p>
    <w:p w14:paraId="709AAD2F">
      <w:pPr>
        <w:numPr>
          <w:ilvl w:val="0"/>
          <w:numId w:val="20"/>
        </w:numPr>
        <w:rPr>
          <w:lang w:val="en-GB"/>
        </w:rPr>
      </w:pPr>
      <w:r>
        <w:rPr>
          <w:lang w:val="en-GB"/>
        </w:rPr>
        <w:t xml:space="preserve">Kết nối cơ sở dữ liệu. </w:t>
      </w:r>
    </w:p>
    <w:p w14:paraId="78F2C840">
      <w:pPr>
        <w:rPr>
          <w:b/>
          <w:bCs/>
          <w:lang w:val="en-GB"/>
        </w:rPr>
      </w:pPr>
      <w:r>
        <w:rPr>
          <w:b/>
          <w:bCs/>
          <w:lang w:val="en-GB"/>
        </w:rPr>
        <w:t>Lớp dữ liệu</w:t>
      </w:r>
    </w:p>
    <w:p w14:paraId="14F939E9">
      <w:pPr>
        <w:tabs>
          <w:tab w:val="left" w:pos="520"/>
        </w:tabs>
        <w:rPr>
          <w:lang w:val="en-GB"/>
        </w:rPr>
      </w:pPr>
      <w:r>
        <w:tab/>
      </w:r>
      <w:r>
        <w:rPr>
          <w:lang w:val="en-GB"/>
        </w:rPr>
        <w:t>Lớp dữ liệu sử dụng SQLite để lưu trữ toàn bộ dữ liệu của hệ thống.</w:t>
      </w:r>
    </w:p>
    <w:p w14:paraId="382F6075">
      <w:pPr>
        <w:rPr>
          <w:lang w:val="en-GB"/>
        </w:rPr>
      </w:pPr>
      <w:r>
        <w:rPr>
          <w:lang w:val="en-GB"/>
        </w:rPr>
        <w:t>Chức năng:</w:t>
      </w:r>
    </w:p>
    <w:p w14:paraId="0C9446EB">
      <w:pPr>
        <w:numPr>
          <w:ilvl w:val="0"/>
          <w:numId w:val="21"/>
        </w:numPr>
        <w:rPr>
          <w:lang w:val="en-GB"/>
        </w:rPr>
      </w:pPr>
      <w:r>
        <w:rPr>
          <w:lang w:val="en-GB"/>
        </w:rPr>
        <w:t xml:space="preserve">Lưu trữ thông tin người dùng. </w:t>
      </w:r>
    </w:p>
    <w:p w14:paraId="2F7153C1">
      <w:pPr>
        <w:numPr>
          <w:ilvl w:val="0"/>
          <w:numId w:val="21"/>
        </w:numPr>
        <w:rPr>
          <w:lang w:val="en-GB"/>
        </w:rPr>
      </w:pPr>
      <w:r>
        <w:rPr>
          <w:lang w:val="en-GB"/>
        </w:rPr>
        <w:t xml:space="preserve">Lưu trữ sản phẩm. </w:t>
      </w:r>
    </w:p>
    <w:p w14:paraId="29A6D74D">
      <w:pPr>
        <w:numPr>
          <w:ilvl w:val="0"/>
          <w:numId w:val="21"/>
        </w:numPr>
        <w:rPr>
          <w:lang w:val="en-GB"/>
        </w:rPr>
      </w:pPr>
      <w:r>
        <w:rPr>
          <w:lang w:val="en-GB"/>
        </w:rPr>
        <w:t xml:space="preserve">Lưu trữ đơn hàng. </w:t>
      </w:r>
    </w:p>
    <w:p w14:paraId="009E63B1">
      <w:pPr>
        <w:numPr>
          <w:ilvl w:val="0"/>
          <w:numId w:val="21"/>
        </w:numPr>
        <w:rPr>
          <w:lang w:val="en-GB"/>
        </w:rPr>
      </w:pPr>
      <w:r>
        <w:rPr>
          <w:lang w:val="en-GB"/>
        </w:rPr>
        <w:t xml:space="preserve">Truy xuất dữ liệu. </w:t>
      </w:r>
    </w:p>
    <w:p w14:paraId="5763320D">
      <w:pPr>
        <w:numPr>
          <w:ilvl w:val="0"/>
          <w:numId w:val="21"/>
        </w:numPr>
        <w:rPr>
          <w:lang w:val="en-GB"/>
        </w:rPr>
      </w:pPr>
      <w:r>
        <w:rPr>
          <w:lang w:val="en-GB"/>
        </w:rPr>
        <w:t>Cập nhật dữ liệu</w:t>
      </w:r>
    </w:p>
    <w:p w14:paraId="1383F1C5">
      <w:pPr>
        <w:ind w:left="360"/>
        <w:jc w:val="center"/>
        <w:rPr>
          <w:lang w:val="vi-VN"/>
        </w:rPr>
      </w:pPr>
      <w:r>
        <w:rPr>
          <w:lang w:val="en-GB"/>
        </w:rPr>
        <w:drawing>
          <wp:inline distT="0" distB="0" distL="0" distR="0">
            <wp:extent cx="5760085" cy="2814955"/>
            <wp:effectExtent l="0" t="0" r="635" b="4445"/>
            <wp:docPr id="19757884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88492" name="Hình ảnh 1"/>
                    <pic:cNvPicPr>
                      <a:picLocks noChangeAspect="1"/>
                    </pic:cNvPicPr>
                  </pic:nvPicPr>
                  <pic:blipFill>
                    <a:blip r:embed="rId14"/>
                    <a:stretch>
                      <a:fillRect/>
                    </a:stretch>
                  </pic:blipFill>
                  <pic:spPr>
                    <a:xfrm>
                      <a:off x="0" y="0"/>
                      <a:ext cx="5760085" cy="2814955"/>
                    </a:xfrm>
                    <a:prstGeom prst="rect">
                      <a:avLst/>
                    </a:prstGeom>
                  </pic:spPr>
                </pic:pic>
              </a:graphicData>
            </a:graphic>
          </wp:inline>
        </w:drawing>
      </w:r>
    </w:p>
    <w:p w14:paraId="47DED7BA">
      <w:pPr>
        <w:ind w:left="360"/>
        <w:jc w:val="center"/>
      </w:pPr>
      <w:r>
        <w:rPr>
          <w:b/>
          <w:bCs/>
          <w:lang w:val="vi-VN"/>
        </w:rPr>
        <w:t>Hình 3.5. Sơ đồ kiến trúc hệ thống</w:t>
      </w:r>
    </w:p>
    <w:p w14:paraId="4B06C726">
      <w:pPr>
        <w:pStyle w:val="4"/>
      </w:pPr>
      <w:bookmarkStart w:id="55" w:name="_Toc13577"/>
      <w:r>
        <w:t>3.3.2. Thiết kế luồng xử lí</w:t>
      </w:r>
      <w:bookmarkEnd w:id="55"/>
    </w:p>
    <w:p w14:paraId="5E12C8B5">
      <w:pPr>
        <w:rPr>
          <w:b/>
          <w:bCs/>
          <w:lang w:val="vi-VN"/>
        </w:rPr>
      </w:pPr>
      <w:r>
        <w:rPr>
          <w:b/>
          <w:bCs/>
          <w:lang w:val="en-GB"/>
        </w:rPr>
        <w:t>Sequence Diagram Đăng nhập</w:t>
      </w:r>
    </w:p>
    <w:p w14:paraId="11AAA1AC">
      <w:pPr>
        <w:tabs>
          <w:tab w:val="left" w:pos="520"/>
        </w:tabs>
        <w:rPr>
          <w:lang w:val="vi-VN"/>
        </w:rPr>
      </w:pPr>
      <w:r>
        <w:tab/>
      </w:r>
      <w:r>
        <w:t>Biểu đồ mô tả quá trình xác thực người dùng khi đăng nhập vào hệ thống.</w:t>
      </w:r>
    </w:p>
    <w:p w14:paraId="5A08F5C3">
      <w:pPr>
        <w:jc w:val="center"/>
        <w:rPr>
          <w:lang w:val="vi-VN"/>
        </w:rPr>
      </w:pPr>
      <w:r>
        <w:rPr>
          <w:lang w:val="vi-VN"/>
        </w:rPr>
        <w:drawing>
          <wp:inline distT="0" distB="0" distL="0" distR="0">
            <wp:extent cx="5210175" cy="3342005"/>
            <wp:effectExtent l="0" t="0" r="1905" b="10795"/>
            <wp:docPr id="15265274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27419" name="Hình ảnh 1"/>
                    <pic:cNvPicPr>
                      <a:picLocks noChangeAspect="1"/>
                    </pic:cNvPicPr>
                  </pic:nvPicPr>
                  <pic:blipFill>
                    <a:blip r:embed="rId15"/>
                    <a:stretch>
                      <a:fillRect/>
                    </a:stretch>
                  </pic:blipFill>
                  <pic:spPr>
                    <a:xfrm>
                      <a:off x="0" y="0"/>
                      <a:ext cx="5210175" cy="3342005"/>
                    </a:xfrm>
                    <a:prstGeom prst="rect">
                      <a:avLst/>
                    </a:prstGeom>
                  </pic:spPr>
                </pic:pic>
              </a:graphicData>
            </a:graphic>
          </wp:inline>
        </w:drawing>
      </w:r>
    </w:p>
    <w:p w14:paraId="24C90F1C">
      <w:pPr>
        <w:jc w:val="center"/>
        <w:rPr>
          <w:b/>
          <w:bCs/>
          <w:lang w:val="vi-VN"/>
        </w:rPr>
      </w:pPr>
      <w:r>
        <w:rPr>
          <w:b/>
          <w:bCs/>
        </w:rPr>
        <w:t>Hình 3.6. Sequence Diagram Đăng nhập</w:t>
      </w:r>
    </w:p>
    <w:p w14:paraId="505573C5">
      <w:pPr>
        <w:rPr>
          <w:b/>
          <w:bCs/>
          <w:lang w:val="vi-VN"/>
        </w:rPr>
      </w:pPr>
      <w:r>
        <w:rPr>
          <w:b/>
          <w:bCs/>
        </w:rPr>
        <w:t>Sequence Diagram Đặt hàng</w:t>
      </w:r>
    </w:p>
    <w:p w14:paraId="79473B28">
      <w:pPr>
        <w:tabs>
          <w:tab w:val="left" w:pos="520"/>
        </w:tabs>
        <w:rPr>
          <w:lang w:val="vi-VN"/>
        </w:rPr>
      </w:pPr>
      <w:r>
        <w:tab/>
      </w:r>
      <w:r>
        <w:t>Biểu đồ mô tả quy trình xử lý đơn hàng từ khi khách hàng lựa chọn sản phẩm đến khi đơn hàng được lưu vào cơ sở dữ liệu.</w:t>
      </w:r>
    </w:p>
    <w:p w14:paraId="3CB571A1">
      <w:pPr>
        <w:jc w:val="center"/>
        <w:rPr>
          <w:lang w:val="vi-VN"/>
        </w:rPr>
      </w:pPr>
      <w:r>
        <w:rPr>
          <w:lang w:val="vi-VN"/>
        </w:rPr>
        <w:drawing>
          <wp:inline distT="0" distB="0" distL="0" distR="0">
            <wp:extent cx="3071495" cy="3463925"/>
            <wp:effectExtent l="0" t="0" r="6985" b="10795"/>
            <wp:docPr id="5070858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85826" name="Hình ảnh 1"/>
                    <pic:cNvPicPr>
                      <a:picLocks noChangeAspect="1"/>
                    </pic:cNvPicPr>
                  </pic:nvPicPr>
                  <pic:blipFill>
                    <a:blip r:embed="rId16"/>
                    <a:srcRect l="6746" r="14245" b="9835"/>
                    <a:stretch>
                      <a:fillRect/>
                    </a:stretch>
                  </pic:blipFill>
                  <pic:spPr>
                    <a:xfrm>
                      <a:off x="0" y="0"/>
                      <a:ext cx="3071495" cy="3463925"/>
                    </a:xfrm>
                    <a:prstGeom prst="rect">
                      <a:avLst/>
                    </a:prstGeom>
                  </pic:spPr>
                </pic:pic>
              </a:graphicData>
            </a:graphic>
          </wp:inline>
        </w:drawing>
      </w:r>
    </w:p>
    <w:p w14:paraId="17D51052">
      <w:pPr>
        <w:jc w:val="center"/>
      </w:pPr>
      <w:r>
        <w:rPr>
          <w:b/>
          <w:bCs/>
          <w:lang w:val="vi-VN"/>
        </w:rPr>
        <w:t>Hình 3.7.</w:t>
      </w:r>
      <w:r>
        <w:rPr>
          <w:b/>
          <w:bCs/>
        </w:rPr>
        <w:t xml:space="preserve"> Sequence Diagram Đặt hàng</w:t>
      </w:r>
    </w:p>
    <w:p w14:paraId="63DFE3AB">
      <w:pPr>
        <w:pStyle w:val="3"/>
      </w:pPr>
      <w:bookmarkStart w:id="56" w:name="_Toc9916"/>
      <w:r>
        <w:t>3.4. Thiết kế cơ sở dữ liệu</w:t>
      </w:r>
      <w:bookmarkEnd w:id="56"/>
      <w:r>
        <w:t xml:space="preserve"> </w:t>
      </w:r>
    </w:p>
    <w:p w14:paraId="1F2DF4B5">
      <w:pPr>
        <w:pStyle w:val="4"/>
      </w:pPr>
      <w:bookmarkStart w:id="57" w:name="_Toc13229"/>
      <w:r>
        <w:t>3.4.1. Sơ đồ cơ sở dữ liệu (ERD)</w:t>
      </w:r>
      <w:bookmarkEnd w:id="57"/>
      <w:r>
        <w:t xml:space="preserve"> </w:t>
      </w:r>
    </w:p>
    <w:p w14:paraId="41119893">
      <w:pPr>
        <w:rPr>
          <w:b/>
          <w:bCs/>
          <w:lang w:val="vi-VN"/>
        </w:rPr>
      </w:pPr>
      <w:r>
        <w:rPr>
          <w:b/>
          <w:bCs/>
          <w:lang w:val="vi-VN"/>
        </w:rPr>
        <w:drawing>
          <wp:inline distT="0" distB="0" distL="0" distR="0">
            <wp:extent cx="5760085" cy="6659245"/>
            <wp:effectExtent l="0" t="0" r="635" b="635"/>
            <wp:docPr id="6347980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98069" name="Hình ảnh 1"/>
                    <pic:cNvPicPr>
                      <a:picLocks noChangeAspect="1"/>
                    </pic:cNvPicPr>
                  </pic:nvPicPr>
                  <pic:blipFill>
                    <a:blip r:embed="rId17"/>
                    <a:stretch>
                      <a:fillRect/>
                    </a:stretch>
                  </pic:blipFill>
                  <pic:spPr>
                    <a:xfrm>
                      <a:off x="0" y="0"/>
                      <a:ext cx="5760085" cy="6659245"/>
                    </a:xfrm>
                    <a:prstGeom prst="rect">
                      <a:avLst/>
                    </a:prstGeom>
                  </pic:spPr>
                </pic:pic>
              </a:graphicData>
            </a:graphic>
          </wp:inline>
        </w:drawing>
      </w:r>
    </w:p>
    <w:p w14:paraId="5B170A8E">
      <w:pPr>
        <w:jc w:val="center"/>
        <w:rPr>
          <w:b/>
          <w:bCs/>
          <w:lang w:val="vi-VN"/>
        </w:rPr>
      </w:pPr>
      <w:r>
        <w:rPr>
          <w:b/>
          <w:bCs/>
          <w:lang w:val="vi-VN"/>
        </w:rPr>
        <w:t xml:space="preserve">Hình 3.8. </w:t>
      </w:r>
      <w:r>
        <w:rPr>
          <w:b/>
          <w:bCs/>
        </w:rPr>
        <w:t>Sơ đồ ERD</w:t>
      </w:r>
    </w:p>
    <w:p w14:paraId="1DFCCA8C">
      <w:pPr>
        <w:pStyle w:val="4"/>
      </w:pPr>
      <w:bookmarkStart w:id="58" w:name="_Toc26479"/>
      <w:r>
        <w:t>3.4.2. Thiết kế bảng dữ liệu</w:t>
      </w:r>
      <w:bookmarkEnd w:id="58"/>
    </w:p>
    <w:p w14:paraId="05F311FD">
      <w:pPr>
        <w:rPr>
          <w:b/>
          <w:bCs/>
          <w:lang w:val="en-GB"/>
        </w:rPr>
      </w:pPr>
      <w:r>
        <w:rPr>
          <w:b/>
          <w:bCs/>
          <w:lang w:val="en-GB"/>
        </w:rPr>
        <w:t>Bảng Users</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586"/>
        <w:gridCol w:w="1422"/>
      </w:tblGrid>
      <w:tr w14:paraId="1EE9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905C211">
            <w:pPr>
              <w:widowControl w:val="0"/>
              <w:rPr>
                <w:b/>
                <w:bCs/>
                <w:lang w:val="en-GB"/>
              </w:rPr>
            </w:pPr>
            <w:r>
              <w:rPr>
                <w:b/>
                <w:bCs/>
                <w:lang w:val="en-GB"/>
              </w:rPr>
              <w:t>Tên trường</w:t>
            </w:r>
          </w:p>
        </w:tc>
        <w:tc>
          <w:tcPr>
            <w:tcW w:w="0" w:type="auto"/>
            <w:vAlign w:val="center"/>
          </w:tcPr>
          <w:p w14:paraId="4CF2F7FE">
            <w:pPr>
              <w:widowControl w:val="0"/>
              <w:rPr>
                <w:b/>
                <w:bCs/>
                <w:lang w:val="en-GB"/>
              </w:rPr>
            </w:pPr>
            <w:r>
              <w:rPr>
                <w:b/>
                <w:bCs/>
                <w:lang w:val="en-GB"/>
              </w:rPr>
              <w:t>Kiểu dữ liệu</w:t>
            </w:r>
          </w:p>
        </w:tc>
        <w:tc>
          <w:tcPr>
            <w:tcW w:w="0" w:type="auto"/>
            <w:vAlign w:val="center"/>
          </w:tcPr>
          <w:p w14:paraId="2020A1BE">
            <w:pPr>
              <w:widowControl w:val="0"/>
              <w:rPr>
                <w:b/>
                <w:bCs/>
                <w:lang w:val="en-GB"/>
              </w:rPr>
            </w:pPr>
            <w:r>
              <w:rPr>
                <w:b/>
                <w:bCs/>
                <w:lang w:val="en-GB"/>
              </w:rPr>
              <w:t>Mô tả</w:t>
            </w:r>
          </w:p>
        </w:tc>
      </w:tr>
      <w:tr w14:paraId="71925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89EFC91">
            <w:pPr>
              <w:widowControl w:val="0"/>
              <w:rPr>
                <w:b/>
                <w:bCs/>
                <w:lang w:val="en-GB"/>
              </w:rPr>
            </w:pPr>
            <w:r>
              <w:rPr>
                <w:lang w:val="en-GB"/>
              </w:rPr>
              <w:t>id</w:t>
            </w:r>
          </w:p>
        </w:tc>
        <w:tc>
          <w:tcPr>
            <w:tcW w:w="0" w:type="auto"/>
            <w:vAlign w:val="center"/>
          </w:tcPr>
          <w:p w14:paraId="564C040B">
            <w:pPr>
              <w:widowControl w:val="0"/>
              <w:rPr>
                <w:b/>
                <w:bCs/>
                <w:lang w:val="en-GB"/>
              </w:rPr>
            </w:pPr>
            <w:r>
              <w:rPr>
                <w:lang w:val="en-GB"/>
              </w:rPr>
              <w:t>INTEGER</w:t>
            </w:r>
          </w:p>
        </w:tc>
        <w:tc>
          <w:tcPr>
            <w:tcW w:w="0" w:type="auto"/>
            <w:vAlign w:val="center"/>
          </w:tcPr>
          <w:p w14:paraId="3D43EAC5">
            <w:pPr>
              <w:widowControl w:val="0"/>
              <w:rPr>
                <w:b/>
                <w:bCs/>
                <w:lang w:val="en-GB"/>
              </w:rPr>
            </w:pPr>
            <w:r>
              <w:rPr>
                <w:lang w:val="en-GB"/>
              </w:rPr>
              <w:t>Khóa chính</w:t>
            </w:r>
          </w:p>
        </w:tc>
      </w:tr>
      <w:tr w14:paraId="5574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695F121">
            <w:pPr>
              <w:widowControl w:val="0"/>
              <w:rPr>
                <w:b/>
                <w:bCs/>
                <w:lang w:val="en-GB"/>
              </w:rPr>
            </w:pPr>
            <w:r>
              <w:rPr>
                <w:lang w:val="en-GB"/>
              </w:rPr>
              <w:t>name</w:t>
            </w:r>
          </w:p>
        </w:tc>
        <w:tc>
          <w:tcPr>
            <w:tcW w:w="0" w:type="auto"/>
            <w:vAlign w:val="center"/>
          </w:tcPr>
          <w:p w14:paraId="11504640">
            <w:pPr>
              <w:widowControl w:val="0"/>
              <w:rPr>
                <w:b/>
                <w:bCs/>
                <w:lang w:val="en-GB"/>
              </w:rPr>
            </w:pPr>
            <w:r>
              <w:rPr>
                <w:lang w:val="en-GB"/>
              </w:rPr>
              <w:t>TEXT</w:t>
            </w:r>
          </w:p>
        </w:tc>
        <w:tc>
          <w:tcPr>
            <w:tcW w:w="0" w:type="auto"/>
            <w:vAlign w:val="center"/>
          </w:tcPr>
          <w:p w14:paraId="4FA3AEC2">
            <w:pPr>
              <w:widowControl w:val="0"/>
              <w:rPr>
                <w:b/>
                <w:bCs/>
                <w:lang w:val="en-GB"/>
              </w:rPr>
            </w:pPr>
            <w:r>
              <w:rPr>
                <w:lang w:val="en-GB"/>
              </w:rPr>
              <w:t>Họ tên</w:t>
            </w:r>
          </w:p>
        </w:tc>
      </w:tr>
      <w:tr w14:paraId="7EE1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6F2E574">
            <w:pPr>
              <w:widowControl w:val="0"/>
              <w:rPr>
                <w:b/>
                <w:bCs/>
                <w:lang w:val="en-GB"/>
              </w:rPr>
            </w:pPr>
            <w:r>
              <w:rPr>
                <w:lang w:val="en-GB"/>
              </w:rPr>
              <w:t>email</w:t>
            </w:r>
          </w:p>
        </w:tc>
        <w:tc>
          <w:tcPr>
            <w:tcW w:w="0" w:type="auto"/>
            <w:vAlign w:val="center"/>
          </w:tcPr>
          <w:p w14:paraId="0F597C45">
            <w:pPr>
              <w:widowControl w:val="0"/>
              <w:rPr>
                <w:b/>
                <w:bCs/>
                <w:lang w:val="en-GB"/>
              </w:rPr>
            </w:pPr>
            <w:r>
              <w:rPr>
                <w:lang w:val="en-GB"/>
              </w:rPr>
              <w:t>TEXT</w:t>
            </w:r>
          </w:p>
        </w:tc>
        <w:tc>
          <w:tcPr>
            <w:tcW w:w="0" w:type="auto"/>
            <w:vAlign w:val="center"/>
          </w:tcPr>
          <w:p w14:paraId="77011078">
            <w:pPr>
              <w:widowControl w:val="0"/>
              <w:rPr>
                <w:b/>
                <w:bCs/>
                <w:lang w:val="en-GB"/>
              </w:rPr>
            </w:pPr>
            <w:r>
              <w:rPr>
                <w:lang w:val="en-GB"/>
              </w:rPr>
              <w:t>Email</w:t>
            </w:r>
          </w:p>
        </w:tc>
      </w:tr>
      <w:tr w14:paraId="7C9D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7C15DF1">
            <w:pPr>
              <w:widowControl w:val="0"/>
              <w:rPr>
                <w:b/>
                <w:bCs/>
                <w:lang w:val="en-GB"/>
              </w:rPr>
            </w:pPr>
            <w:r>
              <w:rPr>
                <w:lang w:val="en-GB"/>
              </w:rPr>
              <w:t>password</w:t>
            </w:r>
          </w:p>
        </w:tc>
        <w:tc>
          <w:tcPr>
            <w:tcW w:w="0" w:type="auto"/>
            <w:vAlign w:val="center"/>
          </w:tcPr>
          <w:p w14:paraId="103DC3D7">
            <w:pPr>
              <w:widowControl w:val="0"/>
              <w:rPr>
                <w:b/>
                <w:bCs/>
                <w:lang w:val="en-GB"/>
              </w:rPr>
            </w:pPr>
            <w:r>
              <w:rPr>
                <w:lang w:val="en-GB"/>
              </w:rPr>
              <w:t>TEXT</w:t>
            </w:r>
          </w:p>
        </w:tc>
        <w:tc>
          <w:tcPr>
            <w:tcW w:w="0" w:type="auto"/>
            <w:vAlign w:val="center"/>
          </w:tcPr>
          <w:p w14:paraId="2C8EC80D">
            <w:pPr>
              <w:widowControl w:val="0"/>
              <w:rPr>
                <w:b/>
                <w:bCs/>
                <w:lang w:val="en-GB"/>
              </w:rPr>
            </w:pPr>
            <w:r>
              <w:rPr>
                <w:lang w:val="en-GB"/>
              </w:rPr>
              <w:t>Mật khẩu</w:t>
            </w:r>
          </w:p>
        </w:tc>
      </w:tr>
    </w:tbl>
    <w:p w14:paraId="3FD286E2">
      <w:pPr>
        <w:spacing w:line="480" w:lineRule="auto"/>
        <w:jc w:val="center"/>
        <w:rPr>
          <w:b/>
          <w:bCs/>
        </w:rPr>
      </w:pPr>
      <w:r>
        <w:rPr>
          <w:b/>
          <w:bCs/>
        </w:rPr>
        <w:t>Bảng 3.4: Cấu trúc trường dữ liệu bảng Users</w:t>
      </w:r>
    </w:p>
    <w:p w14:paraId="0A8D4F77">
      <w:pPr>
        <w:rPr>
          <w:b/>
          <w:bCs/>
        </w:rPr>
      </w:pPr>
      <w:r>
        <w:rPr>
          <w:b/>
          <w:bCs/>
          <w:lang w:val="en-GB"/>
        </w:rPr>
        <w:t>Bảng Categories</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586"/>
        <w:gridCol w:w="2170"/>
      </w:tblGrid>
      <w:tr w14:paraId="2BEC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vAlign w:val="center"/>
          </w:tcPr>
          <w:p w14:paraId="6A2E4705">
            <w:pPr>
              <w:widowControl w:val="0"/>
              <w:rPr>
                <w:b/>
                <w:bCs/>
                <w:lang w:val="en-GB"/>
              </w:rPr>
            </w:pPr>
            <w:r>
              <w:rPr>
                <w:b/>
                <w:bCs/>
              </w:rPr>
              <w:t>Tên trường</w:t>
            </w:r>
          </w:p>
        </w:tc>
        <w:tc>
          <w:tcPr>
            <w:tcW w:w="1586" w:type="dxa"/>
            <w:vAlign w:val="center"/>
          </w:tcPr>
          <w:p w14:paraId="0C676CE7">
            <w:pPr>
              <w:widowControl w:val="0"/>
              <w:rPr>
                <w:b/>
                <w:bCs/>
                <w:lang w:val="en-GB"/>
              </w:rPr>
            </w:pPr>
            <w:r>
              <w:rPr>
                <w:b/>
                <w:bCs/>
              </w:rPr>
              <w:t>Kiểu dữ liệu</w:t>
            </w:r>
          </w:p>
        </w:tc>
        <w:tc>
          <w:tcPr>
            <w:tcW w:w="2170" w:type="dxa"/>
            <w:vAlign w:val="center"/>
          </w:tcPr>
          <w:p w14:paraId="76C98479">
            <w:pPr>
              <w:widowControl w:val="0"/>
              <w:rPr>
                <w:b/>
                <w:bCs/>
                <w:lang w:val="en-GB"/>
              </w:rPr>
            </w:pPr>
            <w:r>
              <w:rPr>
                <w:b/>
                <w:bCs/>
              </w:rPr>
              <w:t>Mô tả</w:t>
            </w:r>
          </w:p>
        </w:tc>
      </w:tr>
      <w:tr w14:paraId="7533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vAlign w:val="center"/>
          </w:tcPr>
          <w:p w14:paraId="1C17E943">
            <w:pPr>
              <w:widowControl w:val="0"/>
              <w:rPr>
                <w:lang w:val="en-GB"/>
              </w:rPr>
            </w:pPr>
            <w:r>
              <w:t>id</w:t>
            </w:r>
          </w:p>
        </w:tc>
        <w:tc>
          <w:tcPr>
            <w:tcW w:w="1586" w:type="dxa"/>
            <w:vAlign w:val="center"/>
          </w:tcPr>
          <w:p w14:paraId="5C5C7E50">
            <w:pPr>
              <w:widowControl w:val="0"/>
              <w:rPr>
                <w:lang w:val="en-GB"/>
              </w:rPr>
            </w:pPr>
            <w:r>
              <w:t>INTEGER</w:t>
            </w:r>
          </w:p>
        </w:tc>
        <w:tc>
          <w:tcPr>
            <w:tcW w:w="2170" w:type="dxa"/>
            <w:vAlign w:val="center"/>
          </w:tcPr>
          <w:p w14:paraId="6366AE22">
            <w:pPr>
              <w:widowControl w:val="0"/>
              <w:rPr>
                <w:lang w:val="en-GB"/>
              </w:rPr>
            </w:pPr>
            <w:r>
              <w:t>Khóa chính</w:t>
            </w:r>
          </w:p>
        </w:tc>
      </w:tr>
      <w:tr w14:paraId="04BD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vAlign w:val="center"/>
          </w:tcPr>
          <w:p w14:paraId="49D86C19">
            <w:pPr>
              <w:widowControl w:val="0"/>
              <w:rPr>
                <w:lang w:val="en-GB"/>
              </w:rPr>
            </w:pPr>
            <w:r>
              <w:t>name</w:t>
            </w:r>
          </w:p>
        </w:tc>
        <w:tc>
          <w:tcPr>
            <w:tcW w:w="1586" w:type="dxa"/>
            <w:vAlign w:val="center"/>
          </w:tcPr>
          <w:p w14:paraId="0EB7D2D4">
            <w:pPr>
              <w:widowControl w:val="0"/>
              <w:rPr>
                <w:lang w:val="en-GB"/>
              </w:rPr>
            </w:pPr>
            <w:r>
              <w:t>TEXT</w:t>
            </w:r>
          </w:p>
        </w:tc>
        <w:tc>
          <w:tcPr>
            <w:tcW w:w="2170" w:type="dxa"/>
            <w:vAlign w:val="center"/>
          </w:tcPr>
          <w:p w14:paraId="3D1FB707">
            <w:pPr>
              <w:widowControl w:val="0"/>
              <w:rPr>
                <w:lang w:val="en-GB"/>
              </w:rPr>
            </w:pPr>
            <w:r>
              <w:t>Tên danh mục</w:t>
            </w:r>
          </w:p>
        </w:tc>
      </w:tr>
    </w:tbl>
    <w:p w14:paraId="7047FE88">
      <w:pPr>
        <w:spacing w:line="480" w:lineRule="auto"/>
        <w:jc w:val="center"/>
        <w:rPr>
          <w:b/>
          <w:bCs/>
        </w:rPr>
      </w:pPr>
      <w:r>
        <w:rPr>
          <w:b/>
          <w:bCs/>
        </w:rPr>
        <w:t>Bảng 3.5: Cấu trúc trường dữ liệu bảng Categories</w:t>
      </w:r>
    </w:p>
    <w:p w14:paraId="14FC890A">
      <w:pPr>
        <w:rPr>
          <w:b/>
          <w:bCs/>
          <w:lang w:val="en-GB"/>
        </w:rPr>
      </w:pPr>
      <w:r>
        <w:rPr>
          <w:b/>
          <w:bCs/>
          <w:lang w:val="en-GB"/>
        </w:rPr>
        <w:t>Bảng Products</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586"/>
        <w:gridCol w:w="4187"/>
      </w:tblGrid>
      <w:tr w14:paraId="3E7D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722122F">
            <w:pPr>
              <w:widowControl w:val="0"/>
              <w:rPr>
                <w:b/>
                <w:bCs/>
                <w:lang w:val="en-GB"/>
              </w:rPr>
            </w:pPr>
            <w:r>
              <w:rPr>
                <w:b/>
                <w:bCs/>
              </w:rPr>
              <w:t>Tên trường</w:t>
            </w:r>
          </w:p>
        </w:tc>
        <w:tc>
          <w:tcPr>
            <w:tcW w:w="0" w:type="auto"/>
            <w:vAlign w:val="center"/>
          </w:tcPr>
          <w:p w14:paraId="31206ED7">
            <w:pPr>
              <w:widowControl w:val="0"/>
              <w:rPr>
                <w:b/>
                <w:bCs/>
                <w:lang w:val="en-GB"/>
              </w:rPr>
            </w:pPr>
            <w:r>
              <w:rPr>
                <w:b/>
                <w:bCs/>
              </w:rPr>
              <w:t>Kiểu dữ liệu</w:t>
            </w:r>
          </w:p>
        </w:tc>
        <w:tc>
          <w:tcPr>
            <w:tcW w:w="0" w:type="auto"/>
            <w:vAlign w:val="center"/>
          </w:tcPr>
          <w:p w14:paraId="4448F8CF">
            <w:pPr>
              <w:widowControl w:val="0"/>
              <w:rPr>
                <w:b/>
                <w:bCs/>
                <w:lang w:val="en-GB"/>
              </w:rPr>
            </w:pPr>
            <w:r>
              <w:rPr>
                <w:b/>
                <w:bCs/>
              </w:rPr>
              <w:t>Mô tả</w:t>
            </w:r>
          </w:p>
        </w:tc>
      </w:tr>
      <w:tr w14:paraId="6E99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207E5F9">
            <w:pPr>
              <w:widowControl w:val="0"/>
              <w:rPr>
                <w:lang w:val="en-GB"/>
              </w:rPr>
            </w:pPr>
            <w:r>
              <w:t>id</w:t>
            </w:r>
          </w:p>
        </w:tc>
        <w:tc>
          <w:tcPr>
            <w:tcW w:w="0" w:type="auto"/>
            <w:vAlign w:val="center"/>
          </w:tcPr>
          <w:p w14:paraId="040E2A5F">
            <w:pPr>
              <w:widowControl w:val="0"/>
              <w:rPr>
                <w:lang w:val="en-GB"/>
              </w:rPr>
            </w:pPr>
            <w:r>
              <w:t>INTEGER</w:t>
            </w:r>
          </w:p>
        </w:tc>
        <w:tc>
          <w:tcPr>
            <w:tcW w:w="0" w:type="auto"/>
            <w:vAlign w:val="center"/>
          </w:tcPr>
          <w:p w14:paraId="2E7C38BC">
            <w:pPr>
              <w:widowControl w:val="0"/>
              <w:rPr>
                <w:lang w:val="en-GB"/>
              </w:rPr>
            </w:pPr>
            <w:r>
              <w:t>Khóa chính</w:t>
            </w:r>
          </w:p>
        </w:tc>
      </w:tr>
      <w:tr w14:paraId="4DD6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B35EC01">
            <w:pPr>
              <w:widowControl w:val="0"/>
              <w:rPr>
                <w:lang w:val="en-GB"/>
              </w:rPr>
            </w:pPr>
            <w:r>
              <w:t>name</w:t>
            </w:r>
          </w:p>
        </w:tc>
        <w:tc>
          <w:tcPr>
            <w:tcW w:w="0" w:type="auto"/>
            <w:vAlign w:val="center"/>
          </w:tcPr>
          <w:p w14:paraId="2EAB9B16">
            <w:pPr>
              <w:widowControl w:val="0"/>
              <w:rPr>
                <w:lang w:val="en-GB"/>
              </w:rPr>
            </w:pPr>
            <w:r>
              <w:t>TEXT</w:t>
            </w:r>
          </w:p>
        </w:tc>
        <w:tc>
          <w:tcPr>
            <w:tcW w:w="0" w:type="auto"/>
            <w:vAlign w:val="center"/>
          </w:tcPr>
          <w:p w14:paraId="086961BA">
            <w:pPr>
              <w:widowControl w:val="0"/>
              <w:rPr>
                <w:lang w:val="en-GB"/>
              </w:rPr>
            </w:pPr>
            <w:r>
              <w:t>Tên sản phẩm</w:t>
            </w:r>
          </w:p>
        </w:tc>
      </w:tr>
      <w:tr w14:paraId="78B2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7AA0EFE">
            <w:pPr>
              <w:widowControl w:val="0"/>
            </w:pPr>
            <w:r>
              <w:t>description</w:t>
            </w:r>
          </w:p>
        </w:tc>
        <w:tc>
          <w:tcPr>
            <w:tcW w:w="0" w:type="auto"/>
            <w:vAlign w:val="center"/>
          </w:tcPr>
          <w:p w14:paraId="620E080E">
            <w:pPr>
              <w:widowControl w:val="0"/>
            </w:pPr>
            <w:r>
              <w:t>TEXT</w:t>
            </w:r>
          </w:p>
        </w:tc>
        <w:tc>
          <w:tcPr>
            <w:tcW w:w="0" w:type="auto"/>
            <w:vAlign w:val="center"/>
          </w:tcPr>
          <w:p w14:paraId="4F57DC7F">
            <w:pPr>
              <w:widowControl w:val="0"/>
            </w:pPr>
            <w:r>
              <w:t>Mô tả sản phẩm</w:t>
            </w:r>
          </w:p>
        </w:tc>
      </w:tr>
      <w:tr w14:paraId="1D7E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20A19AA">
            <w:pPr>
              <w:widowControl w:val="0"/>
            </w:pPr>
            <w:r>
              <w:t>price</w:t>
            </w:r>
          </w:p>
        </w:tc>
        <w:tc>
          <w:tcPr>
            <w:tcW w:w="0" w:type="auto"/>
            <w:vAlign w:val="center"/>
          </w:tcPr>
          <w:p w14:paraId="58873EA3">
            <w:pPr>
              <w:widowControl w:val="0"/>
            </w:pPr>
            <w:r>
              <w:t>REAL</w:t>
            </w:r>
          </w:p>
        </w:tc>
        <w:tc>
          <w:tcPr>
            <w:tcW w:w="0" w:type="auto"/>
            <w:vAlign w:val="center"/>
          </w:tcPr>
          <w:p w14:paraId="577ACFAD">
            <w:pPr>
              <w:widowControl w:val="0"/>
            </w:pPr>
            <w:r>
              <w:t>Giá bán</w:t>
            </w:r>
          </w:p>
        </w:tc>
      </w:tr>
      <w:tr w14:paraId="4F03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927D557">
            <w:pPr>
              <w:widowControl w:val="0"/>
            </w:pPr>
            <w:r>
              <w:t>stock</w:t>
            </w:r>
          </w:p>
        </w:tc>
        <w:tc>
          <w:tcPr>
            <w:tcW w:w="0" w:type="auto"/>
            <w:vAlign w:val="center"/>
          </w:tcPr>
          <w:p w14:paraId="58302067">
            <w:pPr>
              <w:widowControl w:val="0"/>
            </w:pPr>
            <w:r>
              <w:t>INTEGER</w:t>
            </w:r>
          </w:p>
        </w:tc>
        <w:tc>
          <w:tcPr>
            <w:tcW w:w="0" w:type="auto"/>
            <w:vAlign w:val="center"/>
          </w:tcPr>
          <w:p w14:paraId="4957F94B">
            <w:pPr>
              <w:widowControl w:val="0"/>
            </w:pPr>
            <w:r>
              <w:t>Số lượng tồn kho</w:t>
            </w:r>
          </w:p>
        </w:tc>
      </w:tr>
      <w:tr w14:paraId="25634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42AF04C">
            <w:pPr>
              <w:widowControl w:val="0"/>
            </w:pPr>
            <w:r>
              <w:t>image</w:t>
            </w:r>
          </w:p>
        </w:tc>
        <w:tc>
          <w:tcPr>
            <w:tcW w:w="0" w:type="auto"/>
            <w:vAlign w:val="center"/>
          </w:tcPr>
          <w:p w14:paraId="0E516549">
            <w:pPr>
              <w:widowControl w:val="0"/>
            </w:pPr>
            <w:r>
              <w:t>TEXT</w:t>
            </w:r>
          </w:p>
        </w:tc>
        <w:tc>
          <w:tcPr>
            <w:tcW w:w="0" w:type="auto"/>
            <w:vAlign w:val="center"/>
          </w:tcPr>
          <w:p w14:paraId="63A7548B">
            <w:pPr>
              <w:widowControl w:val="0"/>
            </w:pPr>
            <w:r>
              <w:t>Đường dẫn hình ảnh</w:t>
            </w:r>
          </w:p>
        </w:tc>
      </w:tr>
      <w:tr w14:paraId="53A3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D9110BE">
            <w:pPr>
              <w:widowControl w:val="0"/>
            </w:pPr>
            <w:r>
              <w:t>category_id</w:t>
            </w:r>
          </w:p>
        </w:tc>
        <w:tc>
          <w:tcPr>
            <w:tcW w:w="0" w:type="auto"/>
            <w:vAlign w:val="center"/>
          </w:tcPr>
          <w:p w14:paraId="713C3B5D">
            <w:pPr>
              <w:widowControl w:val="0"/>
            </w:pPr>
            <w:r>
              <w:t>INTEGER</w:t>
            </w:r>
          </w:p>
        </w:tc>
        <w:tc>
          <w:tcPr>
            <w:tcW w:w="0" w:type="auto"/>
            <w:vAlign w:val="center"/>
          </w:tcPr>
          <w:p w14:paraId="2EBE3FD2">
            <w:pPr>
              <w:widowControl w:val="0"/>
            </w:pPr>
            <w:r>
              <w:t>Khóa ngoại tham chiếu Categories(id)</w:t>
            </w:r>
          </w:p>
        </w:tc>
      </w:tr>
    </w:tbl>
    <w:p w14:paraId="32C7B7E0">
      <w:pPr>
        <w:spacing w:line="480" w:lineRule="auto"/>
        <w:jc w:val="center"/>
        <w:rPr>
          <w:b/>
          <w:bCs/>
        </w:rPr>
      </w:pPr>
      <w:r>
        <w:rPr>
          <w:b/>
          <w:bCs/>
        </w:rPr>
        <w:t>Bảng 3.6: Cấu trúc trường dữ liệu bảng Products</w:t>
      </w:r>
    </w:p>
    <w:p w14:paraId="32E5D415">
      <w:pPr>
        <w:rPr>
          <w:b/>
          <w:bCs/>
          <w:lang w:val="en-GB"/>
        </w:rPr>
      </w:pPr>
      <w:r>
        <w:rPr>
          <w:b/>
          <w:bCs/>
          <w:lang w:val="en-GB"/>
        </w:rPr>
        <w:t>Bảng Orders</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1586"/>
        <w:gridCol w:w="3668"/>
      </w:tblGrid>
      <w:tr w14:paraId="73F9C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605FCF3">
            <w:pPr>
              <w:widowControl w:val="0"/>
              <w:rPr>
                <w:b/>
                <w:bCs/>
                <w:lang w:val="en-GB"/>
              </w:rPr>
            </w:pPr>
            <w:r>
              <w:rPr>
                <w:b/>
                <w:bCs/>
              </w:rPr>
              <w:t>Tên trường</w:t>
            </w:r>
          </w:p>
        </w:tc>
        <w:tc>
          <w:tcPr>
            <w:tcW w:w="0" w:type="auto"/>
            <w:vAlign w:val="center"/>
          </w:tcPr>
          <w:p w14:paraId="1EC5CF85">
            <w:pPr>
              <w:widowControl w:val="0"/>
              <w:rPr>
                <w:b/>
                <w:bCs/>
                <w:lang w:val="en-GB"/>
              </w:rPr>
            </w:pPr>
            <w:r>
              <w:rPr>
                <w:b/>
                <w:bCs/>
              </w:rPr>
              <w:t>Kiểu dữ liệu</w:t>
            </w:r>
          </w:p>
        </w:tc>
        <w:tc>
          <w:tcPr>
            <w:tcW w:w="0" w:type="auto"/>
            <w:vAlign w:val="center"/>
          </w:tcPr>
          <w:p w14:paraId="25B6E19B">
            <w:pPr>
              <w:widowControl w:val="0"/>
              <w:rPr>
                <w:b/>
                <w:bCs/>
                <w:lang w:val="en-GB"/>
              </w:rPr>
            </w:pPr>
            <w:r>
              <w:rPr>
                <w:b/>
                <w:bCs/>
              </w:rPr>
              <w:t>Mô tả</w:t>
            </w:r>
          </w:p>
        </w:tc>
      </w:tr>
      <w:tr w14:paraId="152C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0F93A90">
            <w:pPr>
              <w:widowControl w:val="0"/>
              <w:rPr>
                <w:lang w:val="en-GB"/>
              </w:rPr>
            </w:pPr>
            <w:r>
              <w:t>id</w:t>
            </w:r>
          </w:p>
        </w:tc>
        <w:tc>
          <w:tcPr>
            <w:tcW w:w="0" w:type="auto"/>
            <w:vAlign w:val="center"/>
          </w:tcPr>
          <w:p w14:paraId="04488E3E">
            <w:pPr>
              <w:widowControl w:val="0"/>
              <w:rPr>
                <w:lang w:val="en-GB"/>
              </w:rPr>
            </w:pPr>
            <w:r>
              <w:t>INTEGER</w:t>
            </w:r>
          </w:p>
        </w:tc>
        <w:tc>
          <w:tcPr>
            <w:tcW w:w="0" w:type="auto"/>
            <w:vAlign w:val="center"/>
          </w:tcPr>
          <w:p w14:paraId="6E859186">
            <w:pPr>
              <w:widowControl w:val="0"/>
              <w:rPr>
                <w:lang w:val="en-GB"/>
              </w:rPr>
            </w:pPr>
            <w:r>
              <w:t>Khóa chính</w:t>
            </w:r>
          </w:p>
        </w:tc>
      </w:tr>
      <w:tr w14:paraId="0DD3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FE61A8E">
            <w:pPr>
              <w:widowControl w:val="0"/>
              <w:rPr>
                <w:lang w:val="en-GB"/>
              </w:rPr>
            </w:pPr>
            <w:r>
              <w:t>user_id</w:t>
            </w:r>
          </w:p>
        </w:tc>
        <w:tc>
          <w:tcPr>
            <w:tcW w:w="0" w:type="auto"/>
            <w:vAlign w:val="center"/>
          </w:tcPr>
          <w:p w14:paraId="6995A8C7">
            <w:pPr>
              <w:widowControl w:val="0"/>
              <w:rPr>
                <w:lang w:val="en-GB"/>
              </w:rPr>
            </w:pPr>
            <w:r>
              <w:t>INTEGER</w:t>
            </w:r>
          </w:p>
        </w:tc>
        <w:tc>
          <w:tcPr>
            <w:tcW w:w="0" w:type="auto"/>
            <w:vAlign w:val="center"/>
          </w:tcPr>
          <w:p w14:paraId="2D78C96A">
            <w:pPr>
              <w:widowControl w:val="0"/>
              <w:rPr>
                <w:lang w:val="en-GB"/>
              </w:rPr>
            </w:pPr>
            <w:r>
              <w:t>Khóa ngoại tham chiếu Users(id)</w:t>
            </w:r>
          </w:p>
        </w:tc>
      </w:tr>
      <w:tr w14:paraId="7CF1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C128E85">
            <w:pPr>
              <w:widowControl w:val="0"/>
            </w:pPr>
            <w:r>
              <w:t>customer_name</w:t>
            </w:r>
          </w:p>
        </w:tc>
        <w:tc>
          <w:tcPr>
            <w:tcW w:w="0" w:type="auto"/>
            <w:vAlign w:val="center"/>
          </w:tcPr>
          <w:p w14:paraId="3EF249DA">
            <w:pPr>
              <w:widowControl w:val="0"/>
            </w:pPr>
            <w:r>
              <w:t>TEXT</w:t>
            </w:r>
          </w:p>
        </w:tc>
        <w:tc>
          <w:tcPr>
            <w:tcW w:w="0" w:type="auto"/>
            <w:vAlign w:val="center"/>
          </w:tcPr>
          <w:p w14:paraId="7007F93F">
            <w:pPr>
              <w:widowControl w:val="0"/>
            </w:pPr>
            <w:r>
              <w:t>Tên khách hàng</w:t>
            </w:r>
          </w:p>
        </w:tc>
      </w:tr>
      <w:tr w14:paraId="32AE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7A76B94">
            <w:pPr>
              <w:widowControl w:val="0"/>
            </w:pPr>
            <w:r>
              <w:t>customer_phone</w:t>
            </w:r>
          </w:p>
        </w:tc>
        <w:tc>
          <w:tcPr>
            <w:tcW w:w="0" w:type="auto"/>
            <w:vAlign w:val="center"/>
          </w:tcPr>
          <w:p w14:paraId="1CD7082D">
            <w:pPr>
              <w:widowControl w:val="0"/>
            </w:pPr>
            <w:r>
              <w:t>TEXT</w:t>
            </w:r>
          </w:p>
        </w:tc>
        <w:tc>
          <w:tcPr>
            <w:tcW w:w="0" w:type="auto"/>
            <w:vAlign w:val="center"/>
          </w:tcPr>
          <w:p w14:paraId="0061600C">
            <w:pPr>
              <w:widowControl w:val="0"/>
            </w:pPr>
            <w:r>
              <w:t>Số điện thoại</w:t>
            </w:r>
          </w:p>
        </w:tc>
      </w:tr>
      <w:tr w14:paraId="03D4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5D62F77">
            <w:pPr>
              <w:widowControl w:val="0"/>
            </w:pPr>
            <w:r>
              <w:t>shipping_address</w:t>
            </w:r>
          </w:p>
        </w:tc>
        <w:tc>
          <w:tcPr>
            <w:tcW w:w="0" w:type="auto"/>
            <w:vAlign w:val="center"/>
          </w:tcPr>
          <w:p w14:paraId="64E7E3EF">
            <w:pPr>
              <w:widowControl w:val="0"/>
            </w:pPr>
            <w:r>
              <w:t>TEXT</w:t>
            </w:r>
          </w:p>
        </w:tc>
        <w:tc>
          <w:tcPr>
            <w:tcW w:w="0" w:type="auto"/>
            <w:vAlign w:val="center"/>
          </w:tcPr>
          <w:p w14:paraId="2F2043C2">
            <w:pPr>
              <w:widowControl w:val="0"/>
            </w:pPr>
            <w:r>
              <w:t>Địa chỉ giao hàng</w:t>
            </w:r>
          </w:p>
        </w:tc>
      </w:tr>
      <w:tr w14:paraId="5023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DE5B199">
            <w:pPr>
              <w:widowControl w:val="0"/>
            </w:pPr>
            <w:r>
              <w:t>order_date</w:t>
            </w:r>
          </w:p>
        </w:tc>
        <w:tc>
          <w:tcPr>
            <w:tcW w:w="0" w:type="auto"/>
            <w:vAlign w:val="center"/>
          </w:tcPr>
          <w:p w14:paraId="6FDB402D">
            <w:pPr>
              <w:widowControl w:val="0"/>
            </w:pPr>
            <w:r>
              <w:t>DATETIME</w:t>
            </w:r>
          </w:p>
        </w:tc>
        <w:tc>
          <w:tcPr>
            <w:tcW w:w="0" w:type="auto"/>
            <w:vAlign w:val="center"/>
          </w:tcPr>
          <w:p w14:paraId="4939F974">
            <w:pPr>
              <w:widowControl w:val="0"/>
            </w:pPr>
            <w:r>
              <w:t>Thời gian đặt hàng</w:t>
            </w:r>
          </w:p>
        </w:tc>
      </w:tr>
      <w:tr w14:paraId="5B49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6CD41E4">
            <w:pPr>
              <w:widowControl w:val="0"/>
            </w:pPr>
            <w:r>
              <w:t>total</w:t>
            </w:r>
          </w:p>
        </w:tc>
        <w:tc>
          <w:tcPr>
            <w:tcW w:w="0" w:type="auto"/>
            <w:vAlign w:val="center"/>
          </w:tcPr>
          <w:p w14:paraId="0B657876">
            <w:pPr>
              <w:widowControl w:val="0"/>
            </w:pPr>
            <w:r>
              <w:t>REAL</w:t>
            </w:r>
          </w:p>
        </w:tc>
        <w:tc>
          <w:tcPr>
            <w:tcW w:w="0" w:type="auto"/>
            <w:vAlign w:val="center"/>
          </w:tcPr>
          <w:p w14:paraId="4ECAF5EC">
            <w:pPr>
              <w:widowControl w:val="0"/>
            </w:pPr>
            <w:r>
              <w:t>Tổng giá trị đơn hàng</w:t>
            </w:r>
          </w:p>
        </w:tc>
      </w:tr>
      <w:tr w14:paraId="2F5C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373AC6C">
            <w:pPr>
              <w:widowControl w:val="0"/>
            </w:pPr>
            <w:r>
              <w:t>status</w:t>
            </w:r>
          </w:p>
        </w:tc>
        <w:tc>
          <w:tcPr>
            <w:tcW w:w="0" w:type="auto"/>
            <w:vAlign w:val="center"/>
          </w:tcPr>
          <w:p w14:paraId="27AA635C">
            <w:pPr>
              <w:widowControl w:val="0"/>
            </w:pPr>
            <w:r>
              <w:t>TEXT</w:t>
            </w:r>
          </w:p>
        </w:tc>
        <w:tc>
          <w:tcPr>
            <w:tcW w:w="0" w:type="auto"/>
            <w:vAlign w:val="center"/>
          </w:tcPr>
          <w:p w14:paraId="4EB275C5">
            <w:pPr>
              <w:widowControl w:val="0"/>
            </w:pPr>
            <w:r>
              <w:t>Trạng thái đơn hàng</w:t>
            </w:r>
          </w:p>
        </w:tc>
      </w:tr>
    </w:tbl>
    <w:p w14:paraId="1AFCB1BB">
      <w:pPr>
        <w:spacing w:line="480" w:lineRule="auto"/>
        <w:jc w:val="center"/>
        <w:rPr>
          <w:b/>
          <w:bCs/>
        </w:rPr>
      </w:pPr>
      <w:r>
        <w:rPr>
          <w:b/>
          <w:bCs/>
        </w:rPr>
        <w:t>Bảng 3.7: Cấu trúc trường dữ liệu bảng Orders</w:t>
      </w:r>
    </w:p>
    <w:p w14:paraId="6B3B0429">
      <w:pPr>
        <w:rPr>
          <w:b/>
          <w:bCs/>
          <w:lang w:val="en-GB"/>
        </w:rPr>
      </w:pPr>
      <w:r>
        <w:rPr>
          <w:b/>
          <w:bCs/>
          <w:lang w:val="en-GB"/>
        </w:rPr>
        <w:t>Bảng OrderDetails</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586"/>
        <w:gridCol w:w="3986"/>
      </w:tblGrid>
      <w:tr w14:paraId="7DDF8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21B7FB2">
            <w:pPr>
              <w:widowControl w:val="0"/>
              <w:rPr>
                <w:b/>
                <w:bCs/>
                <w:lang w:val="en-GB"/>
              </w:rPr>
            </w:pPr>
            <w:r>
              <w:rPr>
                <w:b/>
                <w:bCs/>
              </w:rPr>
              <w:t>Tên trường</w:t>
            </w:r>
          </w:p>
        </w:tc>
        <w:tc>
          <w:tcPr>
            <w:tcW w:w="0" w:type="auto"/>
            <w:vAlign w:val="center"/>
          </w:tcPr>
          <w:p w14:paraId="03FEB199">
            <w:pPr>
              <w:widowControl w:val="0"/>
              <w:rPr>
                <w:b/>
                <w:bCs/>
                <w:lang w:val="en-GB"/>
              </w:rPr>
            </w:pPr>
            <w:r>
              <w:rPr>
                <w:b/>
                <w:bCs/>
              </w:rPr>
              <w:t>Kiểu dữ liệu</w:t>
            </w:r>
          </w:p>
        </w:tc>
        <w:tc>
          <w:tcPr>
            <w:tcW w:w="0" w:type="auto"/>
            <w:vAlign w:val="center"/>
          </w:tcPr>
          <w:p w14:paraId="5CEFFD91">
            <w:pPr>
              <w:widowControl w:val="0"/>
              <w:rPr>
                <w:b/>
                <w:bCs/>
                <w:lang w:val="en-GB"/>
              </w:rPr>
            </w:pPr>
            <w:r>
              <w:rPr>
                <w:b/>
                <w:bCs/>
              </w:rPr>
              <w:t>Mô tả</w:t>
            </w:r>
          </w:p>
        </w:tc>
      </w:tr>
      <w:tr w14:paraId="4230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4182906">
            <w:pPr>
              <w:widowControl w:val="0"/>
              <w:rPr>
                <w:lang w:val="en-GB"/>
              </w:rPr>
            </w:pPr>
            <w:r>
              <w:t>id</w:t>
            </w:r>
          </w:p>
        </w:tc>
        <w:tc>
          <w:tcPr>
            <w:tcW w:w="0" w:type="auto"/>
            <w:vAlign w:val="center"/>
          </w:tcPr>
          <w:p w14:paraId="2DEA73DE">
            <w:pPr>
              <w:widowControl w:val="0"/>
              <w:rPr>
                <w:lang w:val="en-GB"/>
              </w:rPr>
            </w:pPr>
            <w:r>
              <w:t>INTEGER</w:t>
            </w:r>
          </w:p>
        </w:tc>
        <w:tc>
          <w:tcPr>
            <w:tcW w:w="0" w:type="auto"/>
            <w:vAlign w:val="center"/>
          </w:tcPr>
          <w:p w14:paraId="166BD754">
            <w:pPr>
              <w:widowControl w:val="0"/>
              <w:rPr>
                <w:lang w:val="en-GB"/>
              </w:rPr>
            </w:pPr>
            <w:r>
              <w:t>Khóa chính</w:t>
            </w:r>
          </w:p>
        </w:tc>
      </w:tr>
      <w:tr w14:paraId="203D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83FD7AF">
            <w:pPr>
              <w:widowControl w:val="0"/>
              <w:rPr>
                <w:lang w:val="en-GB"/>
              </w:rPr>
            </w:pPr>
            <w:r>
              <w:t>order_id</w:t>
            </w:r>
          </w:p>
        </w:tc>
        <w:tc>
          <w:tcPr>
            <w:tcW w:w="0" w:type="auto"/>
            <w:vAlign w:val="center"/>
          </w:tcPr>
          <w:p w14:paraId="244228B9">
            <w:pPr>
              <w:widowControl w:val="0"/>
              <w:rPr>
                <w:lang w:val="en-GB"/>
              </w:rPr>
            </w:pPr>
            <w:r>
              <w:t>INTEGER</w:t>
            </w:r>
          </w:p>
        </w:tc>
        <w:tc>
          <w:tcPr>
            <w:tcW w:w="0" w:type="auto"/>
            <w:vAlign w:val="center"/>
          </w:tcPr>
          <w:p w14:paraId="1920F403">
            <w:pPr>
              <w:widowControl w:val="0"/>
              <w:rPr>
                <w:lang w:val="en-GB"/>
              </w:rPr>
            </w:pPr>
            <w:r>
              <w:t>Khóa ngoại tham chiếu Orders(id)</w:t>
            </w:r>
          </w:p>
        </w:tc>
      </w:tr>
      <w:tr w14:paraId="06EB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E712442">
            <w:pPr>
              <w:widowControl w:val="0"/>
            </w:pPr>
            <w:r>
              <w:t>product_id</w:t>
            </w:r>
          </w:p>
        </w:tc>
        <w:tc>
          <w:tcPr>
            <w:tcW w:w="0" w:type="auto"/>
            <w:vAlign w:val="center"/>
          </w:tcPr>
          <w:p w14:paraId="5588E931">
            <w:pPr>
              <w:widowControl w:val="0"/>
            </w:pPr>
            <w:r>
              <w:t>INTEGER</w:t>
            </w:r>
          </w:p>
        </w:tc>
        <w:tc>
          <w:tcPr>
            <w:tcW w:w="0" w:type="auto"/>
            <w:vAlign w:val="center"/>
          </w:tcPr>
          <w:p w14:paraId="0066E854">
            <w:pPr>
              <w:widowControl w:val="0"/>
            </w:pPr>
            <w:r>
              <w:t>Khóa ngoại tham chiếu Products(id)</w:t>
            </w:r>
          </w:p>
        </w:tc>
      </w:tr>
      <w:tr w14:paraId="2EF5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44FC5D7">
            <w:pPr>
              <w:widowControl w:val="0"/>
            </w:pPr>
            <w:r>
              <w:t>quantity</w:t>
            </w:r>
          </w:p>
        </w:tc>
        <w:tc>
          <w:tcPr>
            <w:tcW w:w="0" w:type="auto"/>
            <w:vAlign w:val="center"/>
          </w:tcPr>
          <w:p w14:paraId="53658B08">
            <w:pPr>
              <w:widowControl w:val="0"/>
            </w:pPr>
            <w:r>
              <w:t>INTEGER</w:t>
            </w:r>
          </w:p>
        </w:tc>
        <w:tc>
          <w:tcPr>
            <w:tcW w:w="0" w:type="auto"/>
            <w:vAlign w:val="center"/>
          </w:tcPr>
          <w:p w14:paraId="79939CDD">
            <w:pPr>
              <w:widowControl w:val="0"/>
            </w:pPr>
            <w:r>
              <w:t>Số lượng sản phẩm</w:t>
            </w:r>
          </w:p>
        </w:tc>
      </w:tr>
      <w:tr w14:paraId="5C5C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5325CEC">
            <w:pPr>
              <w:widowControl w:val="0"/>
            </w:pPr>
            <w:r>
              <w:t>price</w:t>
            </w:r>
          </w:p>
        </w:tc>
        <w:tc>
          <w:tcPr>
            <w:tcW w:w="0" w:type="auto"/>
            <w:vAlign w:val="center"/>
          </w:tcPr>
          <w:p w14:paraId="18238FB8">
            <w:pPr>
              <w:widowControl w:val="0"/>
            </w:pPr>
            <w:r>
              <w:t>REAL</w:t>
            </w:r>
          </w:p>
        </w:tc>
        <w:tc>
          <w:tcPr>
            <w:tcW w:w="0" w:type="auto"/>
            <w:vAlign w:val="center"/>
          </w:tcPr>
          <w:p w14:paraId="274D5259">
            <w:pPr>
              <w:widowControl w:val="0"/>
            </w:pPr>
            <w:r>
              <w:t>Đơn giá tại thời điểm đặt hàng</w:t>
            </w:r>
          </w:p>
        </w:tc>
      </w:tr>
    </w:tbl>
    <w:p w14:paraId="72D43FBC">
      <w:pPr>
        <w:spacing w:line="480" w:lineRule="auto"/>
        <w:jc w:val="center"/>
        <w:rPr>
          <w:b/>
          <w:bCs/>
        </w:rPr>
      </w:pPr>
      <w:r>
        <w:rPr>
          <w:b/>
          <w:bCs/>
        </w:rPr>
        <w:t>Bảng 3.8: Cấu trúc trường dữ liệu bảng OrderDetails</w:t>
      </w:r>
    </w:p>
    <w:p w14:paraId="539E0DED">
      <w:pPr>
        <w:pStyle w:val="3"/>
      </w:pPr>
      <w:bookmarkStart w:id="59" w:name="_Toc31319"/>
      <w:bookmarkStart w:id="60" w:name="_Toc21169"/>
      <w:r>
        <w:t>3.5. Thiết kế giao diện</w:t>
      </w:r>
      <w:bookmarkEnd w:id="59"/>
      <w:bookmarkEnd w:id="60"/>
    </w:p>
    <w:p w14:paraId="71891609">
      <w:pPr>
        <w:pStyle w:val="4"/>
        <w:rPr>
          <w:lang w:val="en-GB"/>
        </w:rPr>
      </w:pPr>
      <w:bookmarkStart w:id="61" w:name="_Toc15690"/>
      <w:r>
        <w:rPr>
          <w:lang w:val="en-GB"/>
        </w:rPr>
        <w:t>3.5.1. Giao diện trang chủ</w:t>
      </w:r>
      <w:bookmarkEnd w:id="61"/>
    </w:p>
    <w:p w14:paraId="331F486A">
      <w:pPr>
        <w:tabs>
          <w:tab w:val="left" w:pos="520"/>
        </w:tabs>
        <w:rPr>
          <w:lang w:val="en-GB"/>
        </w:rPr>
      </w:pPr>
      <w:r>
        <w:tab/>
      </w:r>
      <w:r>
        <w:rPr>
          <w:lang w:val="en-GB"/>
        </w:rPr>
        <w:t>Trang chủ là giao diện đầu tiên khi người dùng truy cập vào hệ thống. Trang hiển thị các sản phẩm nổi bật, danh mục hoa và các chương trình khuyến mãi.</w:t>
      </w:r>
    </w:p>
    <w:p w14:paraId="5229C8C6">
      <w:pPr>
        <w:rPr>
          <w:lang w:val="vi-VN"/>
        </w:rPr>
      </w:pPr>
      <w:r>
        <w:drawing>
          <wp:inline distT="0" distB="0" distL="0" distR="0">
            <wp:extent cx="5760085" cy="3909695"/>
            <wp:effectExtent l="0" t="0" r="635" b="6985"/>
            <wp:docPr id="18546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381" name="Hình ảnh 1"/>
                    <pic:cNvPicPr>
                      <a:picLocks noChangeAspect="1"/>
                    </pic:cNvPicPr>
                  </pic:nvPicPr>
                  <pic:blipFill>
                    <a:blip r:embed="rId18"/>
                    <a:stretch>
                      <a:fillRect/>
                    </a:stretch>
                  </pic:blipFill>
                  <pic:spPr>
                    <a:xfrm>
                      <a:off x="0" y="0"/>
                      <a:ext cx="5760085" cy="3909695"/>
                    </a:xfrm>
                    <a:prstGeom prst="rect">
                      <a:avLst/>
                    </a:prstGeom>
                  </pic:spPr>
                </pic:pic>
              </a:graphicData>
            </a:graphic>
          </wp:inline>
        </w:drawing>
      </w:r>
    </w:p>
    <w:p w14:paraId="28082B99">
      <w:pPr>
        <w:jc w:val="center"/>
        <w:rPr>
          <w:b/>
          <w:bCs/>
          <w:lang w:val="vi-VN"/>
        </w:rPr>
      </w:pPr>
      <w:r>
        <w:rPr>
          <w:b/>
          <w:bCs/>
          <w:lang w:val="vi-VN"/>
        </w:rPr>
        <w:t>Hình 3.9. Giao diện trang chủ</w:t>
      </w:r>
    </w:p>
    <w:p w14:paraId="5C7D53FD">
      <w:pPr>
        <w:pStyle w:val="4"/>
        <w:rPr>
          <w:lang w:val="en-GB"/>
        </w:rPr>
      </w:pPr>
      <w:bookmarkStart w:id="62" w:name="_Toc11994"/>
      <w:r>
        <w:rPr>
          <w:lang w:val="en-GB"/>
        </w:rPr>
        <w:t>3.5.2. Giao diện danh sách sản phẩm</w:t>
      </w:r>
      <w:bookmarkEnd w:id="62"/>
    </w:p>
    <w:p w14:paraId="4F0BEEB8">
      <w:pPr>
        <w:tabs>
          <w:tab w:val="left" w:pos="520"/>
        </w:tabs>
        <w:rPr>
          <w:lang w:val="en-GB"/>
        </w:rPr>
      </w:pPr>
      <w:r>
        <w:tab/>
      </w:r>
      <w:r>
        <w:rPr>
          <w:lang w:val="en-GB"/>
        </w:rPr>
        <w:t>Giao diện hiển thị toàn bộ sản phẩm trong hệ thống, hỗ trợ tìm kiếm và xem chi tiết sản phẩm.</w:t>
      </w:r>
    </w:p>
    <w:p w14:paraId="17D1F292">
      <w:pPr>
        <w:rPr>
          <w:lang w:val="vi-VN"/>
        </w:rPr>
      </w:pPr>
      <w:r>
        <w:rPr>
          <w:lang w:val="vi-VN"/>
        </w:rPr>
        <w:drawing>
          <wp:inline distT="0" distB="0" distL="0" distR="0">
            <wp:extent cx="5760085" cy="3724275"/>
            <wp:effectExtent l="0" t="0" r="635" b="9525"/>
            <wp:docPr id="18390052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05235" name="Hình ảnh 1"/>
                    <pic:cNvPicPr>
                      <a:picLocks noChangeAspect="1"/>
                    </pic:cNvPicPr>
                  </pic:nvPicPr>
                  <pic:blipFill>
                    <a:blip r:embed="rId19"/>
                    <a:stretch>
                      <a:fillRect/>
                    </a:stretch>
                  </pic:blipFill>
                  <pic:spPr>
                    <a:xfrm>
                      <a:off x="0" y="0"/>
                      <a:ext cx="5760085" cy="3724275"/>
                    </a:xfrm>
                    <a:prstGeom prst="rect">
                      <a:avLst/>
                    </a:prstGeom>
                  </pic:spPr>
                </pic:pic>
              </a:graphicData>
            </a:graphic>
          </wp:inline>
        </w:drawing>
      </w:r>
    </w:p>
    <w:p w14:paraId="6C5389D4">
      <w:pPr>
        <w:jc w:val="center"/>
        <w:rPr>
          <w:b/>
          <w:bCs/>
          <w:lang w:val="vi-VN"/>
        </w:rPr>
      </w:pPr>
      <w:r>
        <w:rPr>
          <w:b/>
          <w:bCs/>
          <w:lang w:val="vi-VN"/>
        </w:rPr>
        <w:t>Hình 3.10. Giao diện danh sách sản phẩm</w:t>
      </w:r>
    </w:p>
    <w:p w14:paraId="5BDB6C18">
      <w:pPr>
        <w:pStyle w:val="4"/>
        <w:rPr>
          <w:lang w:val="en-GB"/>
        </w:rPr>
      </w:pPr>
      <w:bookmarkStart w:id="63" w:name="_Toc25244"/>
      <w:r>
        <w:rPr>
          <w:lang w:val="en-GB"/>
        </w:rPr>
        <w:t>3.5.3. Giao diện chi tiết sản phẩm</w:t>
      </w:r>
      <w:bookmarkEnd w:id="63"/>
    </w:p>
    <w:p w14:paraId="0BCECC15">
      <w:pPr>
        <w:tabs>
          <w:tab w:val="left" w:pos="520"/>
        </w:tabs>
        <w:rPr>
          <w:lang w:val="en-GB"/>
        </w:rPr>
      </w:pPr>
      <w:r>
        <w:tab/>
      </w:r>
      <w:r>
        <w:rPr>
          <w:lang w:val="en-GB"/>
        </w:rPr>
        <w:t>Hiển thị đầy đủ thông tin về sản phẩm như tên hoa, giá bán, hình ảnh và mô tả sản phẩm</w:t>
      </w:r>
    </w:p>
    <w:p w14:paraId="177802AB">
      <w:pPr>
        <w:jc w:val="center"/>
        <w:rPr>
          <w:lang w:val="vi-VN"/>
        </w:rPr>
      </w:pPr>
      <w:r>
        <w:rPr>
          <w:lang w:val="vi-VN"/>
        </w:rPr>
        <w:drawing>
          <wp:inline distT="0" distB="0" distL="0" distR="0">
            <wp:extent cx="4943475" cy="3093085"/>
            <wp:effectExtent l="0" t="0" r="9525" b="635"/>
            <wp:docPr id="47655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5171" name="Hình ảnh 1"/>
                    <pic:cNvPicPr>
                      <a:picLocks noChangeAspect="1"/>
                    </pic:cNvPicPr>
                  </pic:nvPicPr>
                  <pic:blipFill>
                    <a:blip r:embed="rId20"/>
                    <a:stretch>
                      <a:fillRect/>
                    </a:stretch>
                  </pic:blipFill>
                  <pic:spPr>
                    <a:xfrm>
                      <a:off x="0" y="0"/>
                      <a:ext cx="4943475" cy="3093085"/>
                    </a:xfrm>
                    <a:prstGeom prst="rect">
                      <a:avLst/>
                    </a:prstGeom>
                  </pic:spPr>
                </pic:pic>
              </a:graphicData>
            </a:graphic>
          </wp:inline>
        </w:drawing>
      </w:r>
    </w:p>
    <w:p w14:paraId="720B2712">
      <w:pPr>
        <w:jc w:val="center"/>
        <w:rPr>
          <w:b/>
          <w:bCs/>
          <w:lang w:val="vi-VN"/>
        </w:rPr>
      </w:pPr>
      <w:r>
        <w:rPr>
          <w:b/>
          <w:bCs/>
          <w:lang w:val="vi-VN"/>
        </w:rPr>
        <w:t>Hình 3.11. Giao diện chi tiết sản phẩm</w:t>
      </w:r>
    </w:p>
    <w:p w14:paraId="30E6CC49">
      <w:pPr>
        <w:pStyle w:val="4"/>
        <w:rPr>
          <w:lang w:val="vi-VN"/>
        </w:rPr>
      </w:pPr>
      <w:bookmarkStart w:id="64" w:name="_Toc18164"/>
      <w:r>
        <w:rPr>
          <w:lang w:val="en-GB"/>
        </w:rPr>
        <w:t>3.5.4. Giao diện thanh</w:t>
      </w:r>
      <w:r>
        <w:rPr>
          <w:lang w:val="vi-VN"/>
        </w:rPr>
        <w:t xml:space="preserve"> toán</w:t>
      </w:r>
      <w:bookmarkEnd w:id="64"/>
    </w:p>
    <w:p w14:paraId="2137D1FB">
      <w:pPr>
        <w:tabs>
          <w:tab w:val="left" w:pos="520"/>
        </w:tabs>
        <w:rPr>
          <w:lang w:val="vi-VN"/>
        </w:rPr>
      </w:pPr>
      <w:r>
        <w:tab/>
      </w:r>
      <w:r>
        <w:rPr>
          <w:lang w:val="en-GB"/>
        </w:rPr>
        <w:t>Cho phép người dùng xem các sản phẩm đã chọn, cập nhật số tiền và lựa</w:t>
      </w:r>
      <w:r>
        <w:rPr>
          <w:lang w:val="vi-VN"/>
        </w:rPr>
        <w:t xml:space="preserve"> chọn phương thức thanh toán</w:t>
      </w:r>
      <w:r>
        <w:rPr>
          <w:lang w:val="en-GB"/>
        </w:rPr>
        <w:t>.</w:t>
      </w:r>
    </w:p>
    <w:p w14:paraId="757F4C44">
      <w:pPr>
        <w:jc w:val="center"/>
        <w:rPr>
          <w:lang w:val="vi-VN"/>
        </w:rPr>
      </w:pPr>
      <w:r>
        <w:rPr>
          <w:lang w:val="vi-VN"/>
        </w:rPr>
        <w:drawing>
          <wp:inline distT="0" distB="0" distL="0" distR="0">
            <wp:extent cx="5184775" cy="3013075"/>
            <wp:effectExtent l="0" t="0" r="12065" b="4445"/>
            <wp:docPr id="3809120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2084" name="Hình ảnh 1"/>
                    <pic:cNvPicPr>
                      <a:picLocks noChangeAspect="1"/>
                    </pic:cNvPicPr>
                  </pic:nvPicPr>
                  <pic:blipFill>
                    <a:blip r:embed="rId21"/>
                    <a:stretch>
                      <a:fillRect/>
                    </a:stretch>
                  </pic:blipFill>
                  <pic:spPr>
                    <a:xfrm>
                      <a:off x="0" y="0"/>
                      <a:ext cx="5184775" cy="3013075"/>
                    </a:xfrm>
                    <a:prstGeom prst="rect">
                      <a:avLst/>
                    </a:prstGeom>
                  </pic:spPr>
                </pic:pic>
              </a:graphicData>
            </a:graphic>
          </wp:inline>
        </w:drawing>
      </w:r>
    </w:p>
    <w:p w14:paraId="2F9DD4D9">
      <w:pPr>
        <w:jc w:val="center"/>
        <w:rPr>
          <w:b/>
          <w:bCs/>
          <w:lang w:val="vi-VN"/>
        </w:rPr>
      </w:pPr>
      <w:r>
        <w:rPr>
          <w:b/>
          <w:bCs/>
          <w:lang w:val="vi-VN"/>
        </w:rPr>
        <w:t>Hình 3.12. Giao diện thanh toán</w:t>
      </w:r>
    </w:p>
    <w:p w14:paraId="54FB6452">
      <w:pPr>
        <w:pStyle w:val="2"/>
        <w:tabs>
          <w:tab w:val="left" w:pos="520"/>
        </w:tabs>
      </w:pPr>
      <w:bookmarkStart w:id="65" w:name="_Toc4169"/>
      <w:r>
        <w:t xml:space="preserve">CHƯƠNG 4: </w:t>
      </w:r>
      <w:bookmarkEnd w:id="44"/>
      <w:bookmarkEnd w:id="45"/>
      <w:bookmarkEnd w:id="46"/>
      <w:r>
        <w:t>XÂY DỰNG VÀ CÀI ĐẶT CHƯƠNG TRÌNH</w:t>
      </w:r>
      <w:bookmarkEnd w:id="65"/>
    </w:p>
    <w:p w14:paraId="4B446F50">
      <w:pPr>
        <w:pStyle w:val="3"/>
      </w:pPr>
      <w:bookmarkStart w:id="66" w:name="_Toc25784"/>
      <w:bookmarkStart w:id="67" w:name="_Toc12704"/>
      <w:r>
        <w:t>4.1. Môi trường thực nghiệm</w:t>
      </w:r>
      <w:bookmarkEnd w:id="66"/>
      <w:bookmarkEnd w:id="67"/>
    </w:p>
    <w:p w14:paraId="1B6F1B85">
      <w:pPr>
        <w:tabs>
          <w:tab w:val="left" w:pos="520"/>
        </w:tabs>
      </w:pPr>
      <w:r>
        <w:tab/>
      </w:r>
      <w:r>
        <w:t>Để đáp ứng các yêu cầu về tính năng, hiệu suất cũng như tối ưu hóa quá trình phát triển của dự án, nhóm đã lựa chọn một hệ sinh thái công nghệ gọn nhẹ và hiện đại. Chi tiết về các môi trường phần mềm, công cụ và công nghệ được áp dụng như sau:</w:t>
      </w:r>
    </w:p>
    <w:p w14:paraId="107F6D6C">
      <w:pPr>
        <w:tabs>
          <w:tab w:val="left" w:pos="520"/>
        </w:tabs>
      </w:pPr>
      <w:r>
        <w:tab/>
      </w:r>
      <w:r>
        <w:t>Môi trường thực thi Node.js: Node.js được sử dụng làm môi trường chạy mã JavaScript phía máy chủ. Với kiến trúc hướng sự kiện và cơ chế I/O không đồng bộ , Node.js giúp hệ thống xử lý tốt các yêu cầu đồng thời từ người dùng. Việc sử dụng Node.js cũng cho phép đồng nhất ngôn ngữ lập trình JavaScript ở cả phía frontend và backend.</w:t>
      </w:r>
    </w:p>
    <w:p w14:paraId="0395933E">
      <w:pPr>
        <w:tabs>
          <w:tab w:val="left" w:pos="520"/>
        </w:tabs>
      </w:pPr>
      <w:r>
        <w:tab/>
      </w:r>
      <w:r>
        <w:t>Web Framework Express.js: Express.js được tích hợp trên nền tảng Node.js để xây dựng các RESTful API và quản lý hệ thống điều hướng (router). Đây là một framework tối giản nhưng cung cấp đầy đủ các tiện ích mạnh mẽ, giúp rút ngắn thời gian phát triển và tổ chức cấu trúc mã nguồn một cách mạch lạc.</w:t>
      </w:r>
    </w:p>
    <w:p w14:paraId="1C3E5E2F">
      <w:pPr>
        <w:tabs>
          <w:tab w:val="left" w:pos="520"/>
        </w:tabs>
      </w:pPr>
      <w:r>
        <w:tab/>
      </w:r>
      <w:r>
        <w:t>Template Engine EJS: EJS là công cụ kết xuất giao diện người dùng. Công nghệ này cho phép nhúng trực tiếp các logic và dữ liệu động từ phía máy chủ vào cấu trúc HTML tĩnh, giúp việc hiển thị thông tin trang web trở nên linh hoạt mà không đòi hỏi các framework frontend phức tạp.</w:t>
      </w:r>
    </w:p>
    <w:p w14:paraId="1FAFEE71">
      <w:pPr>
        <w:tabs>
          <w:tab w:val="left" w:pos="520"/>
        </w:tabs>
      </w:pPr>
      <w:r>
        <w:tab/>
      </w:r>
      <w:r>
        <w:t>Cơ sở dữ liệu SQLite: Dự án sử dụng SQLite làm hệ quản trị cơ sở dữ liệu quan hệ. Toàn bộ dữ liệu của hệ thống được lưu trữ an toàn trong tệp vật lý caynhalacanh.db. Đây là một giải pháp cơ sở dữ liệu nhẹ, không yêu cầu thiết lập máy chủ chuyên biệt. Quá trình thao tác, truy vấn và quản lý cấu trúc bảng được thực hiện trực quan thông qua phần mềm DB Browser for SQLite.</w:t>
      </w:r>
    </w:p>
    <w:p w14:paraId="3B5B35D3">
      <w:pPr>
        <w:tabs>
          <w:tab w:val="left" w:pos="520"/>
        </w:tabs>
      </w:pPr>
      <w:r>
        <w:tab/>
      </w:r>
      <w:r>
        <w:t>Công cụ lập trình Visual Studio Code: Visual Studio Code được sử dụng làm môi trường phát triển tích hợp chính. Trình biên tập này hỗ trợ mạnh mẽ cho Node.js, cung cấp hệ thống tiện ích mở rộng phong phú giúp hỗ trợ định dạng mã, gỡ lỗi và quản lý phiên bản một cách hiệu quả.</w:t>
      </w:r>
    </w:p>
    <w:p w14:paraId="352CB226">
      <w:pPr>
        <w:ind w:firstLine="720"/>
      </w:pPr>
      <w:r>
        <w:t>Tích hợp dịch vụ bên thứ ba: Cổng thanh toán PayOS được tích hợp để tự động hóa quy trình thanh toán của hệ thống. Dịch vụ này hỗ trợ tạo mã QR động cho từng đơn hàng, mang lại trải nghiệm thanh toán tiện lợi và nhanh chóng.</w:t>
      </w:r>
    </w:p>
    <w:p w14:paraId="0EBB351F">
      <w:pPr>
        <w:pStyle w:val="3"/>
      </w:pPr>
      <w:bookmarkStart w:id="68" w:name="_Toc10271"/>
      <w:bookmarkStart w:id="69" w:name="_Toc29764"/>
      <w:r>
        <w:t>4.2. Dữ liệu thực nghiệm</w:t>
      </w:r>
      <w:bookmarkEnd w:id="68"/>
      <w:bookmarkEnd w:id="69"/>
    </w:p>
    <w:p w14:paraId="3EF1AD85">
      <w:pPr>
        <w:tabs>
          <w:tab w:val="left" w:pos="520"/>
        </w:tabs>
      </w:pPr>
      <w:r>
        <w:tab/>
      </w:r>
      <w:r>
        <w:t>Hệ thống phân loại gồm 5 danh mục chính, được thiết kế nhằm tối ưu hóa trải nghiệm tìm kiếm của người dùng và cấu trúc lưu trữ cơ sở dữ liệu: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2703"/>
        <w:gridCol w:w="4725"/>
      </w:tblGrid>
      <w:tr w14:paraId="5C6B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vAlign w:val="center"/>
          </w:tcPr>
          <w:p w14:paraId="589A9730">
            <w:pPr>
              <w:widowControl w:val="0"/>
              <w:jc w:val="center"/>
              <w:rPr>
                <w:b/>
                <w:bCs/>
              </w:rPr>
            </w:pPr>
            <w:r>
              <w:rPr>
                <w:b/>
                <w:bCs/>
              </w:rPr>
              <w:t>Danh mục</w:t>
            </w:r>
          </w:p>
        </w:tc>
        <w:tc>
          <w:tcPr>
            <w:tcW w:w="2703" w:type="dxa"/>
            <w:vAlign w:val="center"/>
          </w:tcPr>
          <w:p w14:paraId="3DA6FE67">
            <w:pPr>
              <w:widowControl w:val="0"/>
              <w:jc w:val="center"/>
              <w:rPr>
                <w:b/>
                <w:bCs/>
              </w:rPr>
            </w:pPr>
            <w:r>
              <w:rPr>
                <w:b/>
                <w:bCs/>
              </w:rPr>
              <w:t>Mô tả</w:t>
            </w:r>
          </w:p>
        </w:tc>
        <w:tc>
          <w:tcPr>
            <w:tcW w:w="0" w:type="auto"/>
            <w:vAlign w:val="center"/>
          </w:tcPr>
          <w:p w14:paraId="4A7A99D2">
            <w:pPr>
              <w:widowControl w:val="0"/>
              <w:jc w:val="center"/>
              <w:rPr>
                <w:b/>
                <w:bCs/>
              </w:rPr>
            </w:pPr>
            <w:r>
              <w:rPr>
                <w:b/>
                <w:bCs/>
              </w:rPr>
              <w:t>Mục đích</w:t>
            </w:r>
          </w:p>
        </w:tc>
      </w:tr>
      <w:tr w14:paraId="5335E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vAlign w:val="center"/>
          </w:tcPr>
          <w:p w14:paraId="34D91447">
            <w:pPr>
              <w:widowControl w:val="0"/>
            </w:pPr>
            <w:r>
              <w:t>Decorative</w:t>
            </w:r>
          </w:p>
        </w:tc>
        <w:tc>
          <w:tcPr>
            <w:tcW w:w="2703" w:type="dxa"/>
          </w:tcPr>
          <w:p w14:paraId="06EBC47C">
            <w:pPr>
              <w:widowControl w:val="0"/>
            </w:pPr>
            <w:r>
              <w:t>Gồm cây bonsai, sen đá, xương rồng để bàn.</w:t>
            </w:r>
          </w:p>
        </w:tc>
        <w:tc>
          <w:tcPr>
            <w:tcW w:w="0" w:type="auto"/>
          </w:tcPr>
          <w:p w14:paraId="1DDD709D">
            <w:pPr>
              <w:widowControl w:val="0"/>
            </w:pPr>
            <w:r>
              <w:t>Trang trí không gian làm việc, phù hợp nhân viên văn phòng và sinh viên.</w:t>
            </w:r>
          </w:p>
        </w:tc>
      </w:tr>
      <w:tr w14:paraId="5C6B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vAlign w:val="center"/>
          </w:tcPr>
          <w:p w14:paraId="55E87B78">
            <w:pPr>
              <w:widowControl w:val="0"/>
            </w:pPr>
            <w:r>
              <w:t>Fresh</w:t>
            </w:r>
          </w:p>
        </w:tc>
        <w:tc>
          <w:tcPr>
            <w:tcW w:w="2703" w:type="dxa"/>
          </w:tcPr>
          <w:p w14:paraId="52D589FA">
            <w:pPr>
              <w:widowControl w:val="0"/>
            </w:pPr>
            <w:r>
              <w:t>Bao gồm hoa cúc, hướng dương, cẩm chướng.</w:t>
            </w:r>
          </w:p>
        </w:tc>
        <w:tc>
          <w:tcPr>
            <w:tcW w:w="0" w:type="auto"/>
          </w:tcPr>
          <w:p w14:paraId="651B1E6D">
            <w:pPr>
              <w:widowControl w:val="0"/>
            </w:pPr>
            <w:r>
              <w:t>Nhu cầu cắm hoa hằng ngày với chi phí hợp lý.</w:t>
            </w:r>
          </w:p>
        </w:tc>
      </w:tr>
      <w:tr w14:paraId="13F1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vAlign w:val="center"/>
          </w:tcPr>
          <w:p w14:paraId="135BB8C7">
            <w:pPr>
              <w:widowControl w:val="0"/>
            </w:pPr>
            <w:r>
              <w:t>Gift</w:t>
            </w:r>
          </w:p>
        </w:tc>
        <w:tc>
          <w:tcPr>
            <w:tcW w:w="2703" w:type="dxa"/>
          </w:tcPr>
          <w:p w14:paraId="40CC57A0">
            <w:pPr>
              <w:widowControl w:val="0"/>
            </w:pPr>
            <w:r>
              <w:t>Các chậu hoa và hộp quà được thiết kế sẵn.</w:t>
            </w:r>
          </w:p>
        </w:tc>
        <w:tc>
          <w:tcPr>
            <w:tcW w:w="0" w:type="auto"/>
          </w:tcPr>
          <w:p w14:paraId="7A4A6AD7">
            <w:pPr>
              <w:widowControl w:val="0"/>
            </w:pPr>
            <w:r>
              <w:t>Quà tặng cho các dịp kỷ niệm nhỏ, tiện lợi cho người mua.</w:t>
            </w:r>
          </w:p>
        </w:tc>
      </w:tr>
      <w:tr w14:paraId="55F8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vAlign w:val="center"/>
          </w:tcPr>
          <w:p w14:paraId="3A5A47E6">
            <w:pPr>
              <w:widowControl w:val="0"/>
            </w:pPr>
            <w:r>
              <w:t>Luxury</w:t>
            </w:r>
          </w:p>
        </w:tc>
        <w:tc>
          <w:tcPr>
            <w:tcW w:w="2703" w:type="dxa"/>
          </w:tcPr>
          <w:p w14:paraId="34850325">
            <w:pPr>
              <w:widowControl w:val="0"/>
            </w:pPr>
            <w:r>
              <w:t>Gồm lan hồ điệp, hoa ly, cẩm tú cầu nhập khẩu.</w:t>
            </w:r>
          </w:p>
        </w:tc>
        <w:tc>
          <w:tcPr>
            <w:tcW w:w="0" w:type="auto"/>
          </w:tcPr>
          <w:p w14:paraId="6DD66BF2">
            <w:pPr>
              <w:widowControl w:val="0"/>
            </w:pPr>
            <w:r>
              <w:t>Phục vụ sự kiện quan trọng, biếu tặng đối tác hoặc khách hàng VIP.</w:t>
            </w:r>
          </w:p>
        </w:tc>
      </w:tr>
      <w:tr w14:paraId="2A0C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9" w:type="dxa"/>
            <w:vAlign w:val="center"/>
          </w:tcPr>
          <w:p w14:paraId="26BF1D3E">
            <w:pPr>
              <w:widowControl w:val="0"/>
            </w:pPr>
            <w:r>
              <w:t>Romantic</w:t>
            </w:r>
          </w:p>
        </w:tc>
        <w:tc>
          <w:tcPr>
            <w:tcW w:w="2703" w:type="dxa"/>
          </w:tcPr>
          <w:p w14:paraId="0CD19CCF">
            <w:pPr>
              <w:widowControl w:val="0"/>
            </w:pPr>
            <w:r>
              <w:t>Chủ yếu sử dụng hoa hồng, mẫu đơn, tulip.</w:t>
            </w:r>
          </w:p>
        </w:tc>
        <w:tc>
          <w:tcPr>
            <w:tcW w:w="0" w:type="auto"/>
          </w:tcPr>
          <w:p w14:paraId="60795709">
            <w:pPr>
              <w:widowControl w:val="0"/>
            </w:pPr>
            <w:r>
              <w:t>Phù hợp các dịp lễ như Valentine, 8/3 và là nhóm sản phẩm chủ lực.</w:t>
            </w:r>
          </w:p>
        </w:tc>
      </w:tr>
    </w:tbl>
    <w:p w14:paraId="4C7C099B">
      <w:pPr>
        <w:jc w:val="center"/>
        <w:rPr>
          <w:b/>
          <w:bCs/>
        </w:rPr>
      </w:pPr>
      <w:r>
        <w:rPr>
          <w:b/>
          <w:bCs/>
        </w:rPr>
        <w:t>Bảng 4.1: Dữ liệu thực nghiệm các danh mục sản phẩm</w:t>
      </w:r>
    </w:p>
    <w:p w14:paraId="4D895613">
      <w:pPr>
        <w:tabs>
          <w:tab w:val="left" w:pos="520"/>
        </w:tabs>
      </w:pPr>
      <w:r>
        <w:tab/>
      </w:r>
      <w:r>
        <w:t>Năm danh mục này được chuẩn hóa thành 5 bản ghi cốt lõi trong bảng Categories, đóng vai trò là khóa ngoại liên kết với bảng Products. Cấu trúc chuẩn hóa này giúp các module Backend xử lý trơn tru và tối ưu thời gian truy vấn trên SQLite đối với các tác vụ: lọc sản phẩm , hiển thị thanh điều hướng động và thống kê doanh thu theo nhóm trên trang Quản trị.</w:t>
      </w:r>
    </w:p>
    <w:p w14:paraId="28B7FDC8">
      <w:pPr>
        <w:pStyle w:val="3"/>
      </w:pPr>
      <w:bookmarkStart w:id="70" w:name="_Toc7247"/>
      <w:r>
        <w:t>4.3. Xây dựng cơ sở dữ liệu</w:t>
      </w:r>
      <w:bookmarkEnd w:id="70"/>
    </w:p>
    <w:p w14:paraId="358FA432">
      <w:pPr>
        <w:pStyle w:val="4"/>
      </w:pPr>
      <w:bookmarkStart w:id="71" w:name="_Toc26744"/>
      <w:r>
        <w:t>4.3.1. Bảng User</w:t>
      </w:r>
      <w:bookmarkEnd w:id="71"/>
    </w:p>
    <w:p w14:paraId="629AD107">
      <w:pPr>
        <w:tabs>
          <w:tab w:val="left" w:pos="520"/>
        </w:tabs>
      </w:pPr>
      <w:r>
        <w:tab/>
      </w:r>
      <w:r>
        <w:t>Bảng Users được sử dụng để lưu trữ thông tin tài khoản của người dùng trong hệ thống. Bảng gồm các trường id, name, email và password, trong đó id là khóa chính tự động tăng để định danh duy nhất mỗi tài khoản. Trường email được thiết lập ràng buộc UNIQUE nhằm tránh trùng lặp giữa các người dùng, còn password dùng để lưu mật khẩu đã được mã hóa phục vụ quá trình xác thực đăng nhập.</w:t>
      </w:r>
    </w:p>
    <w:p w14:paraId="6851E297">
      <w:pPr>
        <w:tabs>
          <w:tab w:val="left" w:pos="520"/>
        </w:tabs>
        <w:jc w:val="center"/>
      </w:pPr>
      <w:r>
        <w:drawing>
          <wp:inline distT="0" distB="0" distL="0" distR="0">
            <wp:extent cx="4210050" cy="1419225"/>
            <wp:effectExtent l="0" t="0" r="11430" b="13335"/>
            <wp:docPr id="191513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33328" name="Picture 1"/>
                    <pic:cNvPicPr>
                      <a:picLocks noChangeAspect="1"/>
                    </pic:cNvPicPr>
                  </pic:nvPicPr>
                  <pic:blipFill>
                    <a:blip r:embed="rId22"/>
                    <a:stretch>
                      <a:fillRect/>
                    </a:stretch>
                  </pic:blipFill>
                  <pic:spPr>
                    <a:xfrm>
                      <a:off x="0" y="0"/>
                      <a:ext cx="4210638" cy="1419423"/>
                    </a:xfrm>
                    <a:prstGeom prst="rect">
                      <a:avLst/>
                    </a:prstGeom>
                  </pic:spPr>
                </pic:pic>
              </a:graphicData>
            </a:graphic>
          </wp:inline>
        </w:drawing>
      </w:r>
    </w:p>
    <w:p w14:paraId="286EAE06">
      <w:pPr>
        <w:tabs>
          <w:tab w:val="left" w:pos="520"/>
        </w:tabs>
        <w:jc w:val="center"/>
        <w:rPr>
          <w:b/>
          <w:bCs/>
        </w:rPr>
      </w:pPr>
      <w:r>
        <w:rPr>
          <w:b/>
          <w:bCs/>
        </w:rPr>
        <w:t>Hình 4.1: Mã nguồn tạo bảng Users</w:t>
      </w:r>
    </w:p>
    <w:p w14:paraId="3916D6A0">
      <w:pPr>
        <w:pStyle w:val="4"/>
        <w:tabs>
          <w:tab w:val="left" w:pos="4940"/>
        </w:tabs>
      </w:pPr>
      <w:bookmarkStart w:id="72" w:name="_Toc14990"/>
      <w:r>
        <w:t>4.3.2. Bảng Categories</w:t>
      </w:r>
      <w:bookmarkEnd w:id="72"/>
    </w:p>
    <w:p w14:paraId="3C3485AD">
      <w:pPr>
        <w:tabs>
          <w:tab w:val="left" w:pos="520"/>
        </w:tabs>
      </w:pPr>
      <w:r>
        <w:tab/>
      </w:r>
      <w:r>
        <w:t>Bảng Categories được sử dụng để lưu trữ thông tin các danh mục sản phẩm trong hệ thống, giúp phân loại và tổ chức sản phẩm một cách khoa học. Bảng gồm hai trường chính là id và name, trong đó id là khóa chính dùng để định danh duy nhất cho mỗi danh mục, còn name lưu tên của danh mục sản phẩm.</w:t>
      </w:r>
    </w:p>
    <w:p w14:paraId="45F9179D">
      <w:pPr>
        <w:jc w:val="center"/>
      </w:pPr>
      <w:r>
        <w:drawing>
          <wp:inline distT="0" distB="0" distL="0" distR="0">
            <wp:extent cx="4238625" cy="942975"/>
            <wp:effectExtent l="0" t="0" r="13335" b="1905"/>
            <wp:docPr id="72154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45252" name="Picture 1"/>
                    <pic:cNvPicPr>
                      <a:picLocks noChangeAspect="1"/>
                    </pic:cNvPicPr>
                  </pic:nvPicPr>
                  <pic:blipFill>
                    <a:blip r:embed="rId23"/>
                    <a:stretch>
                      <a:fillRect/>
                    </a:stretch>
                  </pic:blipFill>
                  <pic:spPr>
                    <a:xfrm>
                      <a:off x="0" y="0"/>
                      <a:ext cx="4239217" cy="943107"/>
                    </a:xfrm>
                    <a:prstGeom prst="rect">
                      <a:avLst/>
                    </a:prstGeom>
                  </pic:spPr>
                </pic:pic>
              </a:graphicData>
            </a:graphic>
          </wp:inline>
        </w:drawing>
      </w:r>
    </w:p>
    <w:p w14:paraId="000BACBE">
      <w:pPr>
        <w:tabs>
          <w:tab w:val="left" w:pos="520"/>
        </w:tabs>
        <w:jc w:val="center"/>
        <w:rPr>
          <w:b/>
          <w:bCs/>
        </w:rPr>
      </w:pPr>
      <w:r>
        <w:rPr>
          <w:b/>
          <w:bCs/>
        </w:rPr>
        <w:t>Hình 4.2: Mã nguồn tạo bảng Categories</w:t>
      </w:r>
    </w:p>
    <w:p w14:paraId="5AEEAC2B">
      <w:pPr>
        <w:pStyle w:val="4"/>
      </w:pPr>
      <w:bookmarkStart w:id="73" w:name="_Toc22087"/>
      <w:r>
        <w:t>4.3.3. Bảng Products</w:t>
      </w:r>
      <w:bookmarkEnd w:id="73"/>
    </w:p>
    <w:p w14:paraId="114FE1D7">
      <w:pPr>
        <w:tabs>
          <w:tab w:val="left" w:pos="520"/>
        </w:tabs>
      </w:pPr>
      <w:r>
        <w:tab/>
      </w:r>
      <w:r>
        <w:t>Bảng Products được sử dụng để lưu trữ thông tin các sản phẩm đang kinh doanh trên website như hoa tươi, cây cảnh và quà tặng. Bảng bao gồm các trường mô tả sản phẩm như name, description, price, stock và image, trong đó trường stock được khởi tạo mặc định bằng 0 để quản lý số lượng tồn kho. Ngoài ra, bảng sử dụng category_id làm khóa ngoại tham chiếu đến bảng Categories, qua đó thiết lập mối quan hệ một-nhiều giữa danh mục và sản phẩm, hỗ trợ việc phân loại và tìm kiếm sản phẩm hiệu quả.</w:t>
      </w:r>
    </w:p>
    <w:p w14:paraId="4097ABA7">
      <w:pPr>
        <w:tabs>
          <w:tab w:val="left" w:pos="520"/>
        </w:tabs>
        <w:jc w:val="center"/>
      </w:pPr>
      <w:r>
        <w:drawing>
          <wp:inline distT="0" distB="0" distL="0" distR="0">
            <wp:extent cx="5553710" cy="2343150"/>
            <wp:effectExtent l="0" t="0" r="8890" b="3810"/>
            <wp:docPr id="146778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88489" name="Picture 1"/>
                    <pic:cNvPicPr>
                      <a:picLocks noChangeAspect="1"/>
                    </pic:cNvPicPr>
                  </pic:nvPicPr>
                  <pic:blipFill>
                    <a:blip r:embed="rId24"/>
                    <a:stretch>
                      <a:fillRect/>
                    </a:stretch>
                  </pic:blipFill>
                  <pic:spPr>
                    <a:xfrm>
                      <a:off x="0" y="0"/>
                      <a:ext cx="5553850" cy="2343477"/>
                    </a:xfrm>
                    <a:prstGeom prst="rect">
                      <a:avLst/>
                    </a:prstGeom>
                  </pic:spPr>
                </pic:pic>
              </a:graphicData>
            </a:graphic>
          </wp:inline>
        </w:drawing>
      </w:r>
    </w:p>
    <w:p w14:paraId="15A10880">
      <w:pPr>
        <w:tabs>
          <w:tab w:val="left" w:pos="520"/>
        </w:tabs>
        <w:jc w:val="center"/>
        <w:rPr>
          <w:b/>
          <w:bCs/>
        </w:rPr>
      </w:pPr>
      <w:r>
        <w:rPr>
          <w:b/>
          <w:bCs/>
        </w:rPr>
        <w:t>Hình 4.3: Mã nguồn tạo bảng Products</w:t>
      </w:r>
    </w:p>
    <w:p w14:paraId="5DCFE061">
      <w:pPr>
        <w:pStyle w:val="4"/>
      </w:pPr>
      <w:bookmarkStart w:id="74" w:name="_Toc27675"/>
      <w:r>
        <w:t>4.3.4. Bảng Orders</w:t>
      </w:r>
      <w:bookmarkEnd w:id="74"/>
    </w:p>
    <w:p w14:paraId="0ADFC6D4">
      <w:pPr>
        <w:tabs>
          <w:tab w:val="left" w:pos="520"/>
        </w:tabs>
      </w:pPr>
      <w:r>
        <w:tab/>
      </w:r>
      <w:r>
        <w:t>Bảng Orders được sử dụng để lưu trữ thông tin tổng quan của các đơn hàng phát sinh trên hệ thống. Bảng bao gồm thông tin người đặt hàng, người nhận hàng như họ tên, số điện thoại, địa chỉ nhận hàng, tổng giá trị đơn hàng và trạng thái xử lý. Ngoài ra, trường created_at được thiết lập tự động ghi nhận thời điểm tạo đơn hàng bằng hàm CURRENT_TIMESTAMP, trong khi trường status được gán giá trị mặc định là 'Pending' để biểu thị trạng thái chờ xử lý trước khi thực hiện các bước thanh toán và xác nhận đơn hàng tiếp theo.</w:t>
      </w:r>
    </w:p>
    <w:p w14:paraId="45DB6179">
      <w:pPr>
        <w:jc w:val="center"/>
      </w:pPr>
      <w:r>
        <w:drawing>
          <wp:inline distT="0" distB="0" distL="0" distR="0">
            <wp:extent cx="5201285" cy="2543175"/>
            <wp:effectExtent l="0" t="0" r="10795" b="1905"/>
            <wp:docPr id="44361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11607" name="Picture 1"/>
                    <pic:cNvPicPr>
                      <a:picLocks noChangeAspect="1"/>
                    </pic:cNvPicPr>
                  </pic:nvPicPr>
                  <pic:blipFill>
                    <a:blip r:embed="rId25"/>
                    <a:stretch>
                      <a:fillRect/>
                    </a:stretch>
                  </pic:blipFill>
                  <pic:spPr>
                    <a:xfrm>
                      <a:off x="0" y="0"/>
                      <a:ext cx="5201376" cy="2543530"/>
                    </a:xfrm>
                    <a:prstGeom prst="rect">
                      <a:avLst/>
                    </a:prstGeom>
                  </pic:spPr>
                </pic:pic>
              </a:graphicData>
            </a:graphic>
          </wp:inline>
        </w:drawing>
      </w:r>
    </w:p>
    <w:p w14:paraId="0C372A1D">
      <w:pPr>
        <w:tabs>
          <w:tab w:val="left" w:pos="520"/>
        </w:tabs>
        <w:jc w:val="center"/>
        <w:rPr>
          <w:b/>
          <w:bCs/>
        </w:rPr>
      </w:pPr>
      <w:r>
        <w:rPr>
          <w:b/>
          <w:bCs/>
        </w:rPr>
        <w:t>Hình 4.4: Mã nguồn tạo bảng Orders</w:t>
      </w:r>
    </w:p>
    <w:p w14:paraId="3B575521">
      <w:pPr>
        <w:pStyle w:val="4"/>
      </w:pPr>
      <w:bookmarkStart w:id="75" w:name="_Toc21204"/>
      <w:r>
        <w:t>4.3.5. Bảng OrderDetails</w:t>
      </w:r>
      <w:bookmarkEnd w:id="75"/>
    </w:p>
    <w:p w14:paraId="2069AE7A">
      <w:pPr>
        <w:tabs>
          <w:tab w:val="left" w:pos="520"/>
        </w:tabs>
      </w:pPr>
      <w:r>
        <w:tab/>
      </w:r>
      <w:r>
        <w:t>Bảng OrderDetails được sử dụng để lưu trữ thông tin chi tiết của từng sản phẩm trong một đơn hàng, đồng thời giải quyết mối quan hệ nhiều-nhiều giữa bảng Orders và Products. Bảng bao gồm hai khóa ngoại là order_id và product_id, cùng với các trường lưu số lượng sản phẩm và giá bán tại thời điểm đặt hàng. Việc lưu lại giá sản phẩm khi chốt đơn giúp đảm bảo tính chính xác và toàn vẹn của dữ liệu hóa đơn, ngay cả khi giá sản phẩm trên hệ thống thay đổi trong tương lai.</w:t>
      </w:r>
    </w:p>
    <w:p w14:paraId="11574FD8">
      <w:pPr>
        <w:tabs>
          <w:tab w:val="left" w:pos="520"/>
        </w:tabs>
        <w:jc w:val="center"/>
      </w:pPr>
      <w:r>
        <w:drawing>
          <wp:inline distT="0" distB="0" distL="0" distR="0">
            <wp:extent cx="5182235" cy="2209800"/>
            <wp:effectExtent l="0" t="0" r="14605" b="0"/>
            <wp:docPr id="202738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6225" name="Picture 1"/>
                    <pic:cNvPicPr>
                      <a:picLocks noChangeAspect="1"/>
                    </pic:cNvPicPr>
                  </pic:nvPicPr>
                  <pic:blipFill>
                    <a:blip r:embed="rId26"/>
                    <a:stretch>
                      <a:fillRect/>
                    </a:stretch>
                  </pic:blipFill>
                  <pic:spPr>
                    <a:xfrm>
                      <a:off x="0" y="0"/>
                      <a:ext cx="5182323" cy="2210108"/>
                    </a:xfrm>
                    <a:prstGeom prst="rect">
                      <a:avLst/>
                    </a:prstGeom>
                  </pic:spPr>
                </pic:pic>
              </a:graphicData>
            </a:graphic>
          </wp:inline>
        </w:drawing>
      </w:r>
    </w:p>
    <w:p w14:paraId="5D9EDCEC">
      <w:pPr>
        <w:tabs>
          <w:tab w:val="left" w:pos="520"/>
        </w:tabs>
        <w:jc w:val="center"/>
        <w:rPr>
          <w:b/>
          <w:bCs/>
        </w:rPr>
      </w:pPr>
      <w:r>
        <w:rPr>
          <w:b/>
          <w:bCs/>
        </w:rPr>
        <w:t>Hình 4.5: Mã nguồn tạo bảng OrderDetails</w:t>
      </w:r>
    </w:p>
    <w:p w14:paraId="328E2034">
      <w:pPr>
        <w:pStyle w:val="3"/>
      </w:pPr>
      <w:bookmarkStart w:id="76" w:name="_Toc28612"/>
      <w:bookmarkStart w:id="77" w:name="_Toc15489"/>
      <w:r>
        <w:t xml:space="preserve">4.4. </w:t>
      </w:r>
      <w:bookmarkEnd w:id="76"/>
      <w:r>
        <w:t>Xây dựng các chức năng</w:t>
      </w:r>
      <w:bookmarkEnd w:id="77"/>
    </w:p>
    <w:p w14:paraId="117635E6">
      <w:pPr>
        <w:pStyle w:val="4"/>
      </w:pPr>
      <w:bookmarkStart w:id="78" w:name="_Toc8868"/>
      <w:r>
        <w:t>4.4.1. Chức năng đăng ký tài khoản</w:t>
      </w:r>
      <w:bookmarkEnd w:id="78"/>
    </w:p>
    <w:p w14:paraId="7EFE6535">
      <w:pPr>
        <w:tabs>
          <w:tab w:val="left" w:pos="520"/>
        </w:tabs>
      </w:pPr>
      <w:r>
        <w:tab/>
      </w:r>
      <w:r>
        <w:t>Chức năng đăng ký tài khoản cho phép người dùng tạo tài khoản mới để sử dụng các chức năng của hệ thống như mua sắm và theo dõi đơn hàng. Khi người dùng gửi thông tin đăng ký, hệ thống sẽ tiếp nhận dữ liệu từ biểu mẫu, sử dụng thư viện bcrypt để mã hóa mật khẩu trước khi lưu vào cơ sở dữ liệu nhằm đảm bảo an toàn thông tin. Sau đó, dữ liệu được ghi vào bảng Users thông qua câu lệnh SQL INSERT. Hệ thống đồng thời kiểm tra các ràng buộc dữ liệu để phát hiện trường hợp email đã tồn tại và hiển thị thông báo lỗi phù hợp. Nếu quá trình đăng ký thành công, người dùng sẽ được tự động chuyển hướng đến trang đăng nhập để xác thực tài khoản và bắt đầu sử dụng hệ thống.</w:t>
      </w:r>
    </w:p>
    <w:p w14:paraId="007DAC5A">
      <w:pPr>
        <w:tabs>
          <w:tab w:val="left" w:pos="520"/>
        </w:tabs>
      </w:pPr>
      <w:r>
        <w:drawing>
          <wp:inline distT="0" distB="0" distL="0" distR="0">
            <wp:extent cx="5760085" cy="3335655"/>
            <wp:effectExtent l="0" t="0" r="635" b="1905"/>
            <wp:docPr id="195839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93223" name="Picture 1"/>
                    <pic:cNvPicPr>
                      <a:picLocks noChangeAspect="1"/>
                    </pic:cNvPicPr>
                  </pic:nvPicPr>
                  <pic:blipFill>
                    <a:blip r:embed="rId27"/>
                    <a:stretch>
                      <a:fillRect/>
                    </a:stretch>
                  </pic:blipFill>
                  <pic:spPr>
                    <a:xfrm>
                      <a:off x="0" y="0"/>
                      <a:ext cx="5760085" cy="3335655"/>
                    </a:xfrm>
                    <a:prstGeom prst="rect">
                      <a:avLst/>
                    </a:prstGeom>
                  </pic:spPr>
                </pic:pic>
              </a:graphicData>
            </a:graphic>
          </wp:inline>
        </w:drawing>
      </w:r>
    </w:p>
    <w:p w14:paraId="7049A32D">
      <w:pPr>
        <w:jc w:val="center"/>
      </w:pPr>
      <w:r>
        <w:rPr>
          <w:b/>
          <w:bCs/>
        </w:rPr>
        <w:t>Hình 4.6: Mã nguồn chức năng đăng ký tài khoản</w:t>
      </w:r>
    </w:p>
    <w:p w14:paraId="5405F52D">
      <w:pPr>
        <w:pStyle w:val="4"/>
        <w:rPr>
          <w:lang w:val="en-GB"/>
        </w:rPr>
      </w:pPr>
      <w:bookmarkStart w:id="79" w:name="_Toc20653"/>
      <w:r>
        <w:t xml:space="preserve">4.4.2. Chức năng </w:t>
      </w:r>
      <w:r>
        <w:rPr>
          <w:lang w:val="en-GB"/>
        </w:rPr>
        <w:t>đăng nhập hệ thống</w:t>
      </w:r>
      <w:bookmarkEnd w:id="79"/>
      <w:r>
        <w:rPr>
          <w:lang w:val="en-GB"/>
        </w:rPr>
        <w:t xml:space="preserve"> </w:t>
      </w:r>
    </w:p>
    <w:p w14:paraId="039BA016">
      <w:pPr>
        <w:tabs>
          <w:tab w:val="left" w:pos="520"/>
        </w:tabs>
      </w:pPr>
      <w:r>
        <w:tab/>
      </w:r>
      <w:r>
        <w:t>Chức năng đăng nhập hệ thống cho phép người dùng đã đăng ký xác thực danh tính để truy cập các chức năng cá nhân như theo dõi đơn hàng. Khi nhận yêu cầu đăng nhập, hệ thống sẽ truy vấn cơ sở dữ liệu để tìm kiếm tài khoản tương ứng và sử dụng hàm bcrypt.compare() để đối chiếu mật khẩu người dùng nhập với mật khẩu đã được mã hóa trong cơ sở dữ liệu. Nếu thông tin xác thực hợp lệ, hệ thống sẽ khởi tạo Session và lưu thông tin người dùng vào req.session.user nhằm duy trì trạng thái đăng nhập trong suốt quá trình sử dụng. Ngược lại, nếu tài khoản hoặc mật khẩu không chính xác, hệ thống sẽ hiển thị thông báo lỗi phù hợp. Sau khi đăng nhập thành công, người dùng được chuyển hướng về trang chủ để tiếp tục sử dụng các chức năng của website.</w:t>
      </w:r>
    </w:p>
    <w:p w14:paraId="04590C37">
      <w:r>
        <w:drawing>
          <wp:inline distT="0" distB="0" distL="0" distR="0">
            <wp:extent cx="5760085" cy="6496685"/>
            <wp:effectExtent l="0" t="0" r="635" b="10795"/>
            <wp:docPr id="79858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86289" name="Picture 1"/>
                    <pic:cNvPicPr>
                      <a:picLocks noChangeAspect="1"/>
                    </pic:cNvPicPr>
                  </pic:nvPicPr>
                  <pic:blipFill>
                    <a:blip r:embed="rId28"/>
                    <a:stretch>
                      <a:fillRect/>
                    </a:stretch>
                  </pic:blipFill>
                  <pic:spPr>
                    <a:xfrm>
                      <a:off x="0" y="0"/>
                      <a:ext cx="5760085" cy="6496685"/>
                    </a:xfrm>
                    <a:prstGeom prst="rect">
                      <a:avLst/>
                    </a:prstGeom>
                  </pic:spPr>
                </pic:pic>
              </a:graphicData>
            </a:graphic>
          </wp:inline>
        </w:drawing>
      </w:r>
    </w:p>
    <w:p w14:paraId="67365180">
      <w:pPr>
        <w:jc w:val="center"/>
        <w:rPr>
          <w:b/>
          <w:bCs/>
        </w:rPr>
      </w:pPr>
      <w:r>
        <w:rPr>
          <w:b/>
          <w:bCs/>
        </w:rPr>
        <w:t>Hình 4.7: Mã nguồn chức năng đăng nhập hệ thống</w:t>
      </w:r>
    </w:p>
    <w:p w14:paraId="29E18C32">
      <w:pPr>
        <w:pStyle w:val="4"/>
      </w:pPr>
      <w:bookmarkStart w:id="80" w:name="_Toc1896"/>
      <w:r>
        <w:t>4.4.3. Chức năng xem danh sách sản phẩm</w:t>
      </w:r>
      <w:bookmarkEnd w:id="80"/>
    </w:p>
    <w:p w14:paraId="4CCC14D5">
      <w:pPr>
        <w:tabs>
          <w:tab w:val="left" w:pos="520"/>
        </w:tabs>
      </w:pPr>
      <w:r>
        <w:tab/>
      </w:r>
      <w:r>
        <w:t>Chức năng xem danh sách sản phẩm cho phép người dùng duyệt và tìm kiếm các mặt hàng đang được kinh doanh trên website như hoa tươi, cây cảnh và quà tặng. Khi nhận yêu cầu truy cập, hệ thống thực hiện truy vấn cơ sở dữ liệu bằng câu lệnh JOIN giữa bảng Products và Categories để lấy đầy đủ thông tin sản phẩm cùng tên danh mục tương ứng trong một lần truy vấn. Dữ liệu sau đó được truyền đến template gallery.ejs để tự động sinh giao diện hiển thị danh sách sản phẩm. Đồng thời, hệ thống cũng kiểm soát các lỗi phát sinh trong quá trình truy xuất dữ liệu và trả về thông báo phù hợp nhằm đảm bảo tính ổn định và an toàn khi vận hành.</w:t>
      </w:r>
    </w:p>
    <w:p w14:paraId="4C4811D6">
      <w:pPr>
        <w:jc w:val="center"/>
      </w:pPr>
      <w:r>
        <w:drawing>
          <wp:inline distT="0" distB="0" distL="0" distR="0">
            <wp:extent cx="5410835" cy="2571750"/>
            <wp:effectExtent l="0" t="0" r="14605" b="3810"/>
            <wp:docPr id="152224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48511" name="Picture 1"/>
                    <pic:cNvPicPr>
                      <a:picLocks noChangeAspect="1"/>
                    </pic:cNvPicPr>
                  </pic:nvPicPr>
                  <pic:blipFill>
                    <a:blip r:embed="rId29"/>
                    <a:stretch>
                      <a:fillRect/>
                    </a:stretch>
                  </pic:blipFill>
                  <pic:spPr>
                    <a:xfrm>
                      <a:off x="0" y="0"/>
                      <a:ext cx="5410955" cy="2572109"/>
                    </a:xfrm>
                    <a:prstGeom prst="rect">
                      <a:avLst/>
                    </a:prstGeom>
                  </pic:spPr>
                </pic:pic>
              </a:graphicData>
            </a:graphic>
          </wp:inline>
        </w:drawing>
      </w:r>
    </w:p>
    <w:p w14:paraId="03E10C26">
      <w:pPr>
        <w:jc w:val="center"/>
        <w:rPr>
          <w:b/>
          <w:bCs/>
        </w:rPr>
      </w:pPr>
      <w:r>
        <w:rPr>
          <w:b/>
          <w:bCs/>
        </w:rPr>
        <w:t>Hình 4.8: Mã nguồn chức năng xem danh sách sản phẩm</w:t>
      </w:r>
    </w:p>
    <w:p w14:paraId="6B9BB344">
      <w:pPr>
        <w:pStyle w:val="4"/>
      </w:pPr>
      <w:bookmarkStart w:id="81" w:name="_Toc14882"/>
      <w:r>
        <w:t>4.4.4. Chức năng xem chi tiết sản phẩm</w:t>
      </w:r>
      <w:bookmarkEnd w:id="81"/>
    </w:p>
    <w:p w14:paraId="4F393103">
      <w:pPr>
        <w:tabs>
          <w:tab w:val="left" w:pos="520"/>
        </w:tabs>
      </w:pPr>
      <w:r>
        <w:tab/>
      </w:r>
      <w:r>
        <w:t>Chức năng xem chi tiết sản phẩm cho phép người dùng xem đầy đủ thông tin của một sản phẩm bao gồm hình ảnh, giá bán, mô tả và số lượng tồn kho. Khi người dùng lựa chọn một sản phẩm, hệ thống sẽ tiếp nhận mã sản phẩm và thực hiện truy vấn dữ liệu bằng câu lệnh JOIN để lấy thông tin chi tiết cùng tên danh mục tương ứng. Nếu sản phẩm không tồn tại, hệ thống sẽ trả về lỗi 404 nhằm đảm bảo tính chính xác của dữ liệu. Bên cạnh đó, hệ thống còn thực hiện truy vấn bổ sung để đề xuất tối đa bốn sản phẩm khác thuộc cùng danh mục, giúp tăng khả năng khám phá và lựa chọn sản phẩm của khách hàng. Toàn bộ dữ liệu sau đó được truyền đến template product.ejs để hiển thị giao diện chi tiết sản phẩm và danh sách gợi ý liên quan.</w:t>
      </w:r>
    </w:p>
    <w:p w14:paraId="601A1CED">
      <w:pPr>
        <w:tabs>
          <w:tab w:val="left" w:pos="520"/>
        </w:tabs>
      </w:pPr>
      <w:r>
        <w:drawing>
          <wp:inline distT="0" distB="0" distL="0" distR="0">
            <wp:extent cx="5760085" cy="5273040"/>
            <wp:effectExtent l="0" t="0" r="635" b="0"/>
            <wp:docPr id="74654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41180" name="Picture 1"/>
                    <pic:cNvPicPr>
                      <a:picLocks noChangeAspect="1"/>
                    </pic:cNvPicPr>
                  </pic:nvPicPr>
                  <pic:blipFill>
                    <a:blip r:embed="rId30"/>
                    <a:stretch>
                      <a:fillRect/>
                    </a:stretch>
                  </pic:blipFill>
                  <pic:spPr>
                    <a:xfrm>
                      <a:off x="0" y="0"/>
                      <a:ext cx="5760085" cy="5273040"/>
                    </a:xfrm>
                    <a:prstGeom prst="rect">
                      <a:avLst/>
                    </a:prstGeom>
                  </pic:spPr>
                </pic:pic>
              </a:graphicData>
            </a:graphic>
          </wp:inline>
        </w:drawing>
      </w:r>
    </w:p>
    <w:p w14:paraId="64D48BF5">
      <w:pPr>
        <w:jc w:val="center"/>
        <w:rPr>
          <w:b/>
          <w:bCs/>
        </w:rPr>
      </w:pPr>
      <w:r>
        <w:rPr>
          <w:b/>
          <w:bCs/>
        </w:rPr>
        <w:t>Hình 4.9: Mã nguồn chức năng xem chi tiết sản phẩm</w:t>
      </w:r>
    </w:p>
    <w:p w14:paraId="490A2A5E">
      <w:pPr>
        <w:pStyle w:val="4"/>
      </w:pPr>
      <w:bookmarkStart w:id="82" w:name="_Toc4328"/>
      <w:r>
        <w:t>4.4.5. Chức năng đặt hàng</w:t>
      </w:r>
      <w:bookmarkEnd w:id="82"/>
    </w:p>
    <w:p w14:paraId="2608355C">
      <w:pPr>
        <w:tabs>
          <w:tab w:val="left" w:pos="520"/>
        </w:tabs>
        <w:ind w:firstLine="720"/>
      </w:pPr>
      <w:r>
        <w:t>Chức năng đặt hàng cho phép người dùng kiểm tra lại thông tin sản phẩm và số lượng mua trước khi tiến hành nhập thông tin giao hàng và thanh toán. Khi nhận yêu cầu tại trang thanh toán, hệ thống sẽ tiếp nhận mã sản phẩm và số lượng từ tham số URL, trong đó số lượng được mặc định là 1 nếu người dùng không nhập. Sau đó, hệ thống thực hiện truy vấn cơ sở dữ liệu để lấy thông tin sản phẩm tương ứng và kiểm tra tính hợp lệ của dữ liệu. Trong trường hợp không tìm thấy sản phẩm hoặc thiếu mã sản phẩm, người dùng sẽ được chuyển hướng đến trang phù hợp để tránh phát sinh lỗi. Cuối cùng, thông tin sản phẩm cùng số lượng đặt mua được truyền đến template checkout.ejs để hiển thị biểu mẫu xác nhận đơn hàng và thu thập thông tin giao hàng từ người dùng.</w:t>
      </w:r>
    </w:p>
    <w:p w14:paraId="23F3E2C4">
      <w:r>
        <w:drawing>
          <wp:inline distT="0" distB="0" distL="0" distR="0">
            <wp:extent cx="5677535" cy="5439410"/>
            <wp:effectExtent l="0" t="0" r="6985" b="1270"/>
            <wp:docPr id="1080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219" name="Picture 1"/>
                    <pic:cNvPicPr>
                      <a:picLocks noChangeAspect="1"/>
                    </pic:cNvPicPr>
                  </pic:nvPicPr>
                  <pic:blipFill>
                    <a:blip r:embed="rId31"/>
                    <a:stretch>
                      <a:fillRect/>
                    </a:stretch>
                  </pic:blipFill>
                  <pic:spPr>
                    <a:xfrm>
                      <a:off x="0" y="0"/>
                      <a:ext cx="5677692" cy="5439534"/>
                    </a:xfrm>
                    <a:prstGeom prst="rect">
                      <a:avLst/>
                    </a:prstGeom>
                  </pic:spPr>
                </pic:pic>
              </a:graphicData>
            </a:graphic>
          </wp:inline>
        </w:drawing>
      </w:r>
    </w:p>
    <w:p w14:paraId="5E4F3299">
      <w:pPr>
        <w:jc w:val="center"/>
        <w:rPr>
          <w:b/>
          <w:bCs/>
        </w:rPr>
      </w:pPr>
      <w:r>
        <w:rPr>
          <w:b/>
          <w:bCs/>
        </w:rPr>
        <w:t>Hình 4.10: Mã nguồn chức năng đặt hàng</w:t>
      </w:r>
    </w:p>
    <w:p w14:paraId="1F54F6AB">
      <w:pPr>
        <w:pStyle w:val="4"/>
      </w:pPr>
      <w:bookmarkStart w:id="83" w:name="_Toc9382"/>
      <w:r>
        <w:t>4.4.6. Chức năng thanh toán</w:t>
      </w:r>
      <w:bookmarkEnd w:id="83"/>
    </w:p>
    <w:p w14:paraId="1987C4DB">
      <w:pPr>
        <w:tabs>
          <w:tab w:val="left" w:pos="520"/>
        </w:tabs>
      </w:pPr>
      <w:r>
        <w:tab/>
      </w:r>
      <w:r>
        <w:t>Chức năng thanh toán cho phép người dùng lựa chọn giữa hai phương thức thanh toán là thanh toán trực tuyến qua cổng PayOS hoặc thanh toán khi nhận hàng (COD). Khi người dùng gửi yêu cầu thanh toán, hệ thống sẽ xác định phương thức được chọn để thực hiện luồng xử lý tương ứng. Đối với thanh toán trực tuyến, hệ thống đóng gói thông tin đơn hàng và gửi yêu cầu đến API của PayOS để tạo giao dịch thanh toán, sau đó nhận đường dẫn thanh toán và chuyển hướng người dùng đến trang quét mã QR. Toàn bộ quá trình được đặt trong cơ chế xử lý ngoại lệ nhằm đảm bảo an toàn khi xảy ra lỗi kết nối. Đối với phương thức thanh toán khi nhận hàng, hệ thống sẽ ghi nhận trực tiếp thông tin đơn hàng vào cơ sở dữ liệu mà không cần kết nối với dịch vụ bên thứ ba, sau đó trả về thông báo xác nhận đặt hàng thành công cho người dùng.</w:t>
      </w:r>
    </w:p>
    <w:p w14:paraId="0897CB05">
      <w:r>
        <w:drawing>
          <wp:inline distT="0" distB="0" distL="0" distR="0">
            <wp:extent cx="5760085" cy="3088005"/>
            <wp:effectExtent l="0" t="0" r="635" b="5715"/>
            <wp:docPr id="149855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57518" name="Picture 1"/>
                    <pic:cNvPicPr>
                      <a:picLocks noChangeAspect="1"/>
                    </pic:cNvPicPr>
                  </pic:nvPicPr>
                  <pic:blipFill>
                    <a:blip r:embed="rId32"/>
                    <a:stretch>
                      <a:fillRect/>
                    </a:stretch>
                  </pic:blipFill>
                  <pic:spPr>
                    <a:xfrm>
                      <a:off x="0" y="0"/>
                      <a:ext cx="5760085" cy="3088005"/>
                    </a:xfrm>
                    <a:prstGeom prst="rect">
                      <a:avLst/>
                    </a:prstGeom>
                  </pic:spPr>
                </pic:pic>
              </a:graphicData>
            </a:graphic>
          </wp:inline>
        </w:drawing>
      </w:r>
    </w:p>
    <w:p w14:paraId="425440E7">
      <w:pPr>
        <w:jc w:val="center"/>
        <w:rPr>
          <w:b/>
          <w:bCs/>
        </w:rPr>
      </w:pPr>
      <w:r>
        <w:rPr>
          <w:b/>
          <w:bCs/>
        </w:rPr>
        <w:t>Hình 4.11: Mã nguồn chức năng thanh toán</w:t>
      </w:r>
    </w:p>
    <w:p w14:paraId="354ABFB3">
      <w:pPr>
        <w:pStyle w:val="4"/>
      </w:pPr>
      <w:bookmarkStart w:id="84" w:name="_Toc12901"/>
      <w:r>
        <w:t>4.4.7. Chức năng xem lịch sử mua hàng</w:t>
      </w:r>
      <w:bookmarkEnd w:id="84"/>
    </w:p>
    <w:p w14:paraId="0FA91171">
      <w:pPr>
        <w:tabs>
          <w:tab w:val="left" w:pos="520"/>
        </w:tabs>
      </w:pPr>
      <w:r>
        <w:tab/>
      </w:r>
      <w:r>
        <w:t>Chức năng xem lịch sử mua hàng cho phép người dùng đã đăng nhập theo dõi các đơn hàng đã thực hiện trên hệ thống, bao gồm thông tin về trạng thái giao dịch và lịch sử mua sắm. Khi người dùng truy cập chức năng này, hệ thống sẽ kiểm tra phiên đăng nhập thông qua Session để đảm bảo chỉ chủ sở hữu tài khoản mới có quyền xem dữ liệu cá nhân. Sau khi xác thực thành công, hệ thống truy vấn các đơn hàng thuộc người dùng hiện tại từ bảng Orders và sắp xếp theo thứ tự giảm dần của mã đơn hàng để ưu tiên hiển thị những đơn hàng mới nhất. Dữ liệu thu được sẽ được truyền đến template history.ejs để hiển thị danh sách đơn hàng, đồng thời hệ thống cũng xử lý các ngoại lệ phát sinh nhằm đảm bảo tính ổn định trong quá trình truy xuất dữ liệu..</w:t>
      </w:r>
    </w:p>
    <w:p w14:paraId="640EE69A">
      <w:r>
        <w:drawing>
          <wp:inline distT="0" distB="0" distL="0" distR="0">
            <wp:extent cx="5760085" cy="3282315"/>
            <wp:effectExtent l="0" t="0" r="635" b="9525"/>
            <wp:docPr id="166782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23453" name="Picture 1"/>
                    <pic:cNvPicPr>
                      <a:picLocks noChangeAspect="1"/>
                    </pic:cNvPicPr>
                  </pic:nvPicPr>
                  <pic:blipFill>
                    <a:blip r:embed="rId33"/>
                    <a:stretch>
                      <a:fillRect/>
                    </a:stretch>
                  </pic:blipFill>
                  <pic:spPr>
                    <a:xfrm>
                      <a:off x="0" y="0"/>
                      <a:ext cx="5760085" cy="3282315"/>
                    </a:xfrm>
                    <a:prstGeom prst="rect">
                      <a:avLst/>
                    </a:prstGeom>
                  </pic:spPr>
                </pic:pic>
              </a:graphicData>
            </a:graphic>
          </wp:inline>
        </w:drawing>
      </w:r>
    </w:p>
    <w:p w14:paraId="2AB197E2">
      <w:pPr>
        <w:jc w:val="center"/>
        <w:rPr>
          <w:b/>
          <w:bCs/>
        </w:rPr>
      </w:pPr>
      <w:bookmarkStart w:id="85" w:name="_Toc15023"/>
      <w:r>
        <w:rPr>
          <w:b/>
          <w:bCs/>
        </w:rPr>
        <w:t>Hình 4.12: Mã nguồn chức năng xem lịch sử mua hàng</w:t>
      </w:r>
    </w:p>
    <w:p w14:paraId="7A1C8F31">
      <w:pPr>
        <w:pStyle w:val="2"/>
        <w:tabs>
          <w:tab w:val="left" w:pos="520"/>
        </w:tabs>
      </w:pPr>
      <w:r>
        <w:t>CHƯƠNG 5: KẾT QUẢ VÀ ĐÁNH GIÁ</w:t>
      </w:r>
      <w:bookmarkEnd w:id="85"/>
    </w:p>
    <w:p w14:paraId="34AE3FB1">
      <w:pPr>
        <w:pStyle w:val="3"/>
      </w:pPr>
      <w:bookmarkStart w:id="86" w:name="_Toc10221"/>
      <w:bookmarkStart w:id="87" w:name="_Toc5635"/>
      <w:r>
        <w:t>5.1. Kết quả thực nghiệm</w:t>
      </w:r>
      <w:bookmarkEnd w:id="86"/>
    </w:p>
    <w:p w14:paraId="1BCE2A91">
      <w:pPr>
        <w:tabs>
          <w:tab w:val="left" w:pos="520"/>
        </w:tabs>
      </w:pPr>
      <w:r>
        <w:tab/>
      </w:r>
      <w:r>
        <w:t>Sau quá trình phân tích, thiết kế, xây dựng và kiểm thử, website bán hoa trực tuyến đã được hoàn thiện và triển khai thành công trên môi trường thực nghiệm. Hệ thống hoạt động ổn định và đáp ứng các yêu cầu chức năng đã đề ra.</w:t>
      </w:r>
    </w:p>
    <w:p w14:paraId="4F43B82B">
      <w:pPr>
        <w:tabs>
          <w:tab w:val="left" w:pos="520"/>
        </w:tabs>
      </w:pPr>
      <w:r>
        <w:tab/>
      </w:r>
      <w:r>
        <w:t>Đối với người dùng, hệ thống hỗ trợ xem danh sách sản phẩm theo danh mục, tìm kiếm sản phẩm theo từ khóa, xem thông tin chi tiết sản phẩm, đặt hàng trực tuyến, thanh toán và theo dõi lịch sử đơn hàng cá nhân.</w:t>
      </w:r>
    </w:p>
    <w:p w14:paraId="73FD2C00">
      <w:pPr>
        <w:tabs>
          <w:tab w:val="left" w:pos="520"/>
        </w:tabs>
      </w:pPr>
      <w:r>
        <w:tab/>
      </w:r>
      <w:r>
        <w:t>Đối với người quản lý hệ thống, hệ thống cung cấp các chức năng quản lý danh mục sản phẩm, quản lý thông tin sản phẩm, quản lý người dùng, quản lý đơn hàng, cập nhật trạng thái đơn hàng và theo dõi thống kê doanh thu.</w:t>
      </w:r>
    </w:p>
    <w:p w14:paraId="528DE8CC">
      <w:pPr>
        <w:tabs>
          <w:tab w:val="left" w:pos="520"/>
        </w:tabs>
      </w:pPr>
      <w:r>
        <w:tab/>
      </w:r>
      <w:r>
        <w:t>Kết quả kiểm thử cho thấy các chức năng của hệ thống đều hoạt động đúng theo yêu cầu nghiệp vụ. Dữ liệu được lưu trữ và quản lý hiệu quả thông qua cơ sở dữ liệu SQLite, đảm bảo tính chính xác và khả năng truy xuất nhanh chóng. Hệ thống đáp ứng tốt nhu cầu sử dụng ở quy mô nhỏ và vừa, phù hợp với mục tiêu của đề tài.</w:t>
      </w:r>
    </w:p>
    <w:p w14:paraId="2928AA0F">
      <w:pPr>
        <w:tabs>
          <w:tab w:val="left" w:pos="520"/>
        </w:tabs>
      </w:pPr>
      <w:r>
        <w:tab/>
      </w:r>
      <w:r>
        <w:t>Bên cạnh đó, việc ứng dụng Tailwind CSS và DaisyUI giúp website có giao diện hiện đại, trực quan, dễ sử dụng và tương thích trên nhiều loại thiết bị như máy tính để bàn, máy tính bảng và điện thoại di động.</w:t>
      </w:r>
    </w:p>
    <w:p w14:paraId="1810D406">
      <w:pPr>
        <w:pStyle w:val="3"/>
      </w:pPr>
      <w:bookmarkStart w:id="88" w:name="_Toc15827"/>
      <w:r>
        <w:t>5.2. Đánh giá</w:t>
      </w:r>
      <w:bookmarkEnd w:id="87"/>
      <w:r>
        <w:t xml:space="preserve"> kết quả</w:t>
      </w:r>
      <w:bookmarkEnd w:id="88"/>
    </w:p>
    <w:p w14:paraId="58A2A419">
      <w:pPr>
        <w:rPr>
          <w:b/>
          <w:bCs/>
        </w:rPr>
      </w:pPr>
      <w:r>
        <w:rPr>
          <w:b/>
          <w:bCs/>
        </w:rPr>
        <w:t>Ưu điểm</w:t>
      </w:r>
    </w:p>
    <w:p w14:paraId="727E3C94">
      <w:pPr>
        <w:tabs>
          <w:tab w:val="left" w:pos="520"/>
        </w:tabs>
      </w:pPr>
      <w:r>
        <w:tab/>
      </w:r>
      <w:r>
        <w:t>Trong quá trình xây dựng, cấu hình và kiểm thử, hệ thống đã đạt được nhiều kết quả tích cực. Giao diện website được thiết kế trực quan, bố cục hợp lý, giúp người dùng dễ dàng thao tác và mang lại trải nghiệm sử dụng thuận tiện. Hệ thống hỗ trợ đầy đủ quy trình mua hàng trực tuyến từ khâu lựa chọn sản phẩm,</w:t>
      </w:r>
      <w:r>
        <w:rPr>
          <w:lang w:val="vi-VN"/>
        </w:rPr>
        <w:t xml:space="preserve"> </w:t>
      </w:r>
      <w:r>
        <w:t>đến hoàn tất đặt hàng. Các chức năng quản lý sản phẩm, danh mục và đơn hàng dành cho người quản lý hệ thống hoạt động ổn định, đáp ứng tốt các yêu cầu quản trị. Bên cạnh đó, việc tích hợp thành công chức năng thanh toán trực tuyến góp phần nâng cao tính chuyên nghiệp và tăng sự thuận tiện cho người dùng. Cơ sở dữ liệu được thiết kế logic, các bảng dữ liệu được tổ chức hợp lý, đảm bảo tính nhất quán và toàn vẹn dữ liệu. Mã nguồn được xây dựng với cấu trúc rõ ràng, thuận lợi cho quá trình bảo trì, mở rộng và nâng cấp hệ thống trong tương lai. Ngoài ra, trong môi trường thử nghiệm, hệ thống cho tốc độ xử lý và phản hồi tốt, đáp ứng nhanh các yêu cầu từ người dùng.</w:t>
      </w:r>
    </w:p>
    <w:p w14:paraId="6FE6F060">
      <w:pPr>
        <w:rPr>
          <w:b/>
          <w:bCs/>
        </w:rPr>
      </w:pPr>
      <w:r>
        <w:rPr>
          <w:b/>
          <w:bCs/>
        </w:rPr>
        <w:t>Nhược điểm</w:t>
      </w:r>
    </w:p>
    <w:p w14:paraId="09A08166">
      <w:r>
        <w:tab/>
      </w:r>
      <w:r>
        <w:t>Mặc dù đã đáp ứng được các yêu cầu cơ bản của một hệ thống bán hoa trực tuyến, website vẫn còn một số hạn chế cần được cải thiện trong tương lai. Hiện tại, hệ thống mới chỉ hỗ trợ một số phương thức thanh toán nhất định và chưa tích hợp đầy đủ các cổng thanh toán điện tử phổ biến tại Việt Nam như MoMo, VNPay hay ZaloPay. Bên cạnh đó, chức năng gợi ý sản phẩm thông minh dựa trên hành vi mua sắm hoặc lịch sử tương tác của người dùng vẫn chưa được triển khai, do đó khả năng cá nhân hóa trải nghiệm khách hàng còn hạn chế. Về mặt cơ sở dữ liệu, việc sử dụng SQLite phù hợp với quy mô đồ án và môi trường thử nghiệm, tuy nhiên khi số lượng người dùng và dữ liệu tăng lên, hệ quản trị này có thể gặp những hạn chế về hiệu năng cũng như khả năng xử lý đồng thời. Ngoài ra, hệ thống chưa được trang bị đầy đủ các giải pháp bảo mật nâng cao như xác thực hai lớp (2FA), mã hóa dữ liệu nhạy cảm hoặc các cơ chế bảo vệ chuyên sâu khác, vì vậy cần tiếp tục được hoàn thiện để nâng cao mức độ an toàn và tin cậy khi triển khai trong thực tế.</w:t>
      </w:r>
    </w:p>
    <w:p w14:paraId="6D90D688">
      <w:pPr>
        <w:pStyle w:val="3"/>
      </w:pPr>
      <w:bookmarkStart w:id="89" w:name="_Toc21365"/>
      <w:r>
        <w:t>5.3. Hướng phát triển</w:t>
      </w:r>
      <w:bookmarkEnd w:id="89"/>
    </w:p>
    <w:p w14:paraId="68830D40">
      <w:pPr>
        <w:tabs>
          <w:tab w:val="left" w:pos="520"/>
        </w:tabs>
      </w:pPr>
      <w:r>
        <w:tab/>
      </w:r>
      <w:r>
        <w:t>Trong tương lai, để khắc phục các hạn chế hiện tại và nâng cao chất lượng hệ thống, nhóm đề xuất một số hướng phát triển quan trọng. Trước hết, hệ quản trị cơ sở dữ liệu có thể được nâng cấp từ SQLite lên MySQL hoặc PostgreSQL nhằm tăng khả năng mở rộng, cải thiện hiệu năng và đáp ứng tốt hơn khi số lượng người dùng truy cập đồng thời tăng cao. Bên cạnh đó, hệ thống cần được tích hợp thêm các cổng thanh toán điện tử phổ biến tại Việt Nam như VNPay và MoMo, giúp đa dạng hóa phương thức thanh toán và nâng cao trải nghiệm người dùng.</w:t>
      </w:r>
    </w:p>
    <w:p w14:paraId="06A0352F">
      <w:pPr>
        <w:tabs>
          <w:tab w:val="left" w:pos="520"/>
        </w:tabs>
      </w:pPr>
      <w:r>
        <w:tab/>
      </w:r>
      <w:r>
        <w:t>Ngoài các chức năng hiện có, website có thể được mở rộng bằng việc xây dựng tính năng đánh giá và bình luận sản phẩm, tạo điều kiện để khách hàng chia sẻ ý kiến và tăng mức độ tương tác với cửa hàng. Đồng thời, việc bổ sung chức năng theo dõi trạng thái đơn hàng và tự động gửi thông báo qua email sẽ giúp người dùng dễ dàng cập nhật tiến trình xử lý đơn hàng. Về mặt bảo mật, hệ thống cần tiếp tục được hoàn thiện bằng cách áp dụng các cơ chế bảo vệ nâng cao như mã hóa mật khẩu bằng bcrypt, triển khai các biện pháp chống tấn công CSRF và nghiên cứu tích hợp xác thực hai lớp.</w:t>
      </w:r>
    </w:p>
    <w:p w14:paraId="4B24F2E3">
      <w:pPr>
        <w:tabs>
          <w:tab w:val="left" w:pos="520"/>
        </w:tabs>
        <w:rPr>
          <w:b/>
          <w:bCs/>
        </w:rPr>
      </w:pPr>
      <w:r>
        <w:tab/>
      </w:r>
      <w:r>
        <w:t>Bên cạnh đó, hiệu năng của hệ thống có thể được tối ưu thông qua việc sử dụng bộ nhớ đệm (caching) và cải thiện các truy vấn cơ sở dữ liệu. Cuối cùng, việc xây dựng cơ chế sao lưu dữ liệu tự động định kỳ sẽ góp phần đảm bảo an toàn thông tin và giảm thiểu rủi ro mất mát dữ liệu trong quá trình vận hành. Những hướng phát triển này sẽ giúp hệ thống trở nên hoàn thiện hơn, đáp ứng tốt hơn nhu cầu thực tế và tạo tiền đề cho việc triển khai ở quy mô lớn trong tương lai.</w:t>
      </w:r>
    </w:p>
    <w:p w14:paraId="6386CBC0">
      <w:pPr>
        <w:tabs>
          <w:tab w:val="left" w:pos="520"/>
        </w:tabs>
      </w:pPr>
      <w:r>
        <w:tab/>
      </w:r>
    </w:p>
    <w:p w14:paraId="4543640F"/>
    <w:p w14:paraId="45626F16"/>
    <w:p w14:paraId="6C4C7E73"/>
    <w:p w14:paraId="4D9BEB5A">
      <w:pPr>
        <w:pStyle w:val="2"/>
        <w:jc w:val="center"/>
      </w:pPr>
      <w:bookmarkStart w:id="90" w:name="_Toc41"/>
      <w:bookmarkStart w:id="91" w:name="_Toc13488"/>
      <w:bookmarkStart w:id="92" w:name="_Toc31743"/>
      <w:r>
        <w:t>K</w:t>
      </w:r>
      <w:bookmarkEnd w:id="90"/>
      <w:r>
        <w:t>ẾT LUẬN</w:t>
      </w:r>
      <w:bookmarkEnd w:id="91"/>
      <w:bookmarkEnd w:id="92"/>
    </w:p>
    <w:p w14:paraId="71A0B2FC">
      <w:pPr>
        <w:tabs>
          <w:tab w:val="left" w:pos="520"/>
        </w:tabs>
      </w:pPr>
      <w:r>
        <w:tab/>
      </w:r>
      <w:r>
        <w:t>Trải qua một hành trình dài từ các bước khởi đầu là khảo sát tài liệu và xây dựng cơ sở lý thuyết, tiến hành phân tích và bóc tách các bài toán kinh doanh trong thực tế, cho đến việc tự tay thiết kế sơ đồ kiến trúc hệ thống, tổ chức cơ sở dữ liệu và cuối cùng là quá trình lập trình hàng ngàn dòng mã nguồn ứng dụng, đồ án "Xây dựng website bán hoa trực tuyến" đã thực sự đánh dấu một cột mốc quan trọng trong quá trình học tập. Nó chứng minh khả năng vận dụng một cách tổng hợp, linh hoạt và sáng tạo các kiến thức chuyên ngành Công nghệ Thông tin vào việc tạo ra một giải pháp phần mềm có giá trị hiện thực.</w:t>
      </w:r>
    </w:p>
    <w:p w14:paraId="3CFF5ED7">
      <w:pPr>
        <w:tabs>
          <w:tab w:val="left" w:pos="520"/>
        </w:tabs>
      </w:pPr>
      <w:r>
        <w:tab/>
      </w:r>
      <w:r>
        <w:t xml:space="preserve">Nội dung báo cáo đã trình bày vô cùng cặn kẽ và khoa học về toàn bộ hành trình kiến tạo nên một nền tảng thương mại điện tử chuyên biệt dành riêng cho một ngành hàng ngách là hoa tươi. Hệ thống được phát triển không chỉ đáp ứng yêu cầu cung cấp một trải nghiệm tương tác liền mạch, mượt mà cho người tiêu dùng với một giao diện thiết kế đẹp mắt (được xây dựng trên nền tảng công nghệ EJS, Tailwind CSS và DaisyUI), mà còn chứng minh được sức mạnh chịu tải và xử lý dữ liệu ẩn chứa sâu bên trong. Những sức mạnh này được cung cấp nhờ thiết kế cơ sở dữ liệu quan hệ SQLite chặt chẽ, luồng xử lý định tuyến HTTP thông minh, bất đồng bộ của ExpressJS và các cơ chế bảo mật xác thực tài khoản đáng tin cậy. </w:t>
      </w:r>
    </w:p>
    <w:p w14:paraId="2BE62A29">
      <w:pPr>
        <w:tabs>
          <w:tab w:val="left" w:pos="520"/>
        </w:tabs>
      </w:pPr>
      <w:r>
        <w:tab/>
      </w:r>
      <w:r>
        <w:t xml:space="preserve">Hơn thế nữa, tính chuyên nghiệp của hệ thống được bộc lộ rõ nét qua khả năng kết nối mạng, mở rộng chức năng với các hệ thống dịch vụ đám mây bên ngoài. Quá trình tích hợp hệ thống gửi email tự động (thông qua Nodemailer) nhằm đảm bảo thông tin liên lạc minh bạch, và đặc biệt là quy trình thiết lập giao dịch tài chính số hóa thông qua việc kết nối API tới các cổng thanh toán (OSPAY) càng khẳng định tính thực tiễn vô cùng lớn và tiềm năng ứng dụng thương mại của sản phẩm tạo ra. </w:t>
      </w:r>
    </w:p>
    <w:p w14:paraId="37EC2862">
      <w:pPr>
        <w:tabs>
          <w:tab w:val="left" w:pos="520"/>
        </w:tabs>
      </w:pPr>
      <w:r>
        <w:tab/>
      </w:r>
      <w:r>
        <w:t>Mặc dù, do đặc thù hạn hẹp về thời gian và giới hạn hạ tầng của một bài tập lớn môn học, hệ thống vẫn còn đó những không gian rộng lớn để có thể tiếp tục tối ưu hóa, nâng cấp mã nguồn và phát triển quy mô kiến trúc mạnh mẽ hơn nhằm đáp ứng điều kiện môi trường kinh doanh thực tế, nhưng kết quả đầu ra của đồ án này vẫn là một minh chứng vô cùng sống động cho một quy trình phát triển và vòng đời phần mềm mang tính tuần tự, chuyên nghiệp. Hệ thống website bán hoa trực tuyến hiện tại đang đóng vai trò như một bộ khung kiến trúc cực kỳ vững chãi, sẵn sàng đón nhận và dễ dàng mở rộng để tích hợp thêm những bản cập nhật kỹ thuật phức tạp trong tương lai, mở ra cánh cửa dẫn dắt người phát triển tiến sâu hơn vào kỷ nguyên công nghệ của ngành công nghiệp thương mại điện tử hiện đại.</w:t>
      </w:r>
    </w:p>
    <w:p w14:paraId="79D607FF">
      <w:pPr>
        <w:tabs>
          <w:tab w:val="left" w:pos="520"/>
        </w:tabs>
      </w:pPr>
    </w:p>
    <w:p w14:paraId="22FDBE05">
      <w:pPr>
        <w:tabs>
          <w:tab w:val="left" w:pos="520"/>
        </w:tabs>
      </w:pPr>
    </w:p>
    <w:p w14:paraId="7B6F8D5F">
      <w:pPr>
        <w:tabs>
          <w:tab w:val="left" w:pos="520"/>
        </w:tabs>
      </w:pPr>
    </w:p>
    <w:p w14:paraId="018F6143">
      <w:pPr>
        <w:tabs>
          <w:tab w:val="left" w:pos="520"/>
        </w:tabs>
      </w:pPr>
    </w:p>
    <w:p w14:paraId="7493029B">
      <w:pPr>
        <w:tabs>
          <w:tab w:val="left" w:pos="520"/>
        </w:tabs>
      </w:pPr>
    </w:p>
    <w:p w14:paraId="46D7E826">
      <w:pPr>
        <w:tabs>
          <w:tab w:val="left" w:pos="520"/>
        </w:tabs>
      </w:pPr>
    </w:p>
    <w:p w14:paraId="63F1D823">
      <w:pPr>
        <w:tabs>
          <w:tab w:val="left" w:pos="520"/>
        </w:tabs>
      </w:pPr>
    </w:p>
    <w:p w14:paraId="4FFDAADA">
      <w:pPr>
        <w:tabs>
          <w:tab w:val="left" w:pos="520"/>
        </w:tabs>
      </w:pPr>
    </w:p>
    <w:p w14:paraId="51905BDD">
      <w:pPr>
        <w:tabs>
          <w:tab w:val="left" w:pos="520"/>
        </w:tabs>
      </w:pPr>
    </w:p>
    <w:p w14:paraId="2A2111FE">
      <w:pPr>
        <w:tabs>
          <w:tab w:val="left" w:pos="520"/>
        </w:tabs>
      </w:pPr>
    </w:p>
    <w:p w14:paraId="51BBF58B">
      <w:pPr>
        <w:tabs>
          <w:tab w:val="left" w:pos="520"/>
        </w:tabs>
      </w:pPr>
    </w:p>
    <w:p w14:paraId="32C7BF25">
      <w:pPr>
        <w:tabs>
          <w:tab w:val="left" w:pos="520"/>
        </w:tabs>
      </w:pPr>
    </w:p>
    <w:p w14:paraId="33FCCCA1">
      <w:pPr>
        <w:tabs>
          <w:tab w:val="left" w:pos="520"/>
        </w:tabs>
      </w:pPr>
    </w:p>
    <w:p w14:paraId="0442FC55">
      <w:pPr>
        <w:tabs>
          <w:tab w:val="left" w:pos="520"/>
        </w:tabs>
      </w:pPr>
    </w:p>
    <w:p w14:paraId="18D6F311">
      <w:pPr>
        <w:tabs>
          <w:tab w:val="left" w:pos="520"/>
        </w:tabs>
      </w:pPr>
    </w:p>
    <w:p w14:paraId="093790C5">
      <w:pPr>
        <w:tabs>
          <w:tab w:val="left" w:pos="520"/>
        </w:tabs>
      </w:pPr>
    </w:p>
    <w:p w14:paraId="33B994E2">
      <w:pPr>
        <w:tabs>
          <w:tab w:val="left" w:pos="520"/>
        </w:tabs>
      </w:pPr>
    </w:p>
    <w:p w14:paraId="7191683B">
      <w:pPr>
        <w:pStyle w:val="2"/>
        <w:jc w:val="center"/>
      </w:pPr>
      <w:bookmarkStart w:id="93" w:name="_Toc22522"/>
      <w:bookmarkStart w:id="94" w:name="_Toc14272"/>
      <w:bookmarkStart w:id="95" w:name="_Toc32624"/>
      <w:r>
        <w:t>TÀI LIỆU THAM KHẢO</w:t>
      </w:r>
      <w:bookmarkEnd w:id="93"/>
      <w:bookmarkEnd w:id="94"/>
      <w:bookmarkEnd w:id="95"/>
    </w:p>
    <w:p w14:paraId="7258A03C">
      <w:pPr>
        <w:numPr>
          <w:ilvl w:val="0"/>
          <w:numId w:val="22"/>
        </w:numPr>
      </w:pPr>
      <w:r>
        <w:t>Nguyễn Văn Ba (2003), Phân tích và thiết kế hệ thống thông tin, Nhà xuất bản Đại học Quốc gia Hà Nội.</w:t>
      </w:r>
    </w:p>
    <w:p w14:paraId="4D0800ED">
      <w:pPr>
        <w:numPr>
          <w:ilvl w:val="0"/>
          <w:numId w:val="22"/>
        </w:numPr>
      </w:pPr>
      <w:r>
        <w:t>Phạm Hữu Khang (2019), Lập trình Web hiện đại, Nhà xuất bản Thanh Niên.</w:t>
      </w:r>
    </w:p>
    <w:p w14:paraId="471869ED">
      <w:pPr>
        <w:numPr>
          <w:ilvl w:val="0"/>
          <w:numId w:val="22"/>
        </w:numPr>
      </w:pPr>
      <w:r>
        <w:t>Nguyễn Kim Anh (2020), Giáo trình Cơ sở dữ liệu, Nhà xuất bản Giáo dục Việt Nam.</w:t>
      </w:r>
    </w:p>
    <w:p w14:paraId="0EA47D2C">
      <w:pPr>
        <w:numPr>
          <w:ilvl w:val="0"/>
          <w:numId w:val="22"/>
        </w:numPr>
        <w:rPr>
          <w:rStyle w:val="51"/>
        </w:rPr>
      </w:pPr>
      <w:r>
        <w:t>Trường Đại học Bách khoa Hà Nội, Giáo trình Công nghệ Web.</w:t>
      </w:r>
    </w:p>
    <w:p w14:paraId="5762ACD1">
      <w:pPr>
        <w:numPr>
          <w:ilvl w:val="0"/>
          <w:numId w:val="22"/>
        </w:numPr>
        <w:rPr>
          <w:rStyle w:val="51"/>
        </w:rPr>
      </w:pPr>
      <w:r>
        <w:t>Software Engineering, Pearson Education, 2015.</w:t>
      </w:r>
    </w:p>
    <w:p w14:paraId="7F8CB1BA">
      <w:pPr>
        <w:numPr>
          <w:ilvl w:val="0"/>
          <w:numId w:val="22"/>
        </w:numPr>
        <w:rPr>
          <w:rStyle w:val="51"/>
        </w:rPr>
      </w:pPr>
      <w:r>
        <w:t>Robin Nixon, Learning Web Design, O'Reilly Media, 2021.</w:t>
      </w:r>
    </w:p>
    <w:p w14:paraId="538B2AAC">
      <w:pPr>
        <w:numPr>
          <w:ilvl w:val="0"/>
          <w:numId w:val="22"/>
        </w:numPr>
        <w:rPr>
          <w:rStyle w:val="51"/>
        </w:rPr>
      </w:pPr>
      <w:r>
        <w:t xml:space="preserve">Mozilla Foundation, “MDN Web Docs,” 2026. [Online]. Available: </w:t>
      </w:r>
      <w:r>
        <w:fldChar w:fldCharType="begin"/>
      </w:r>
      <w:r>
        <w:instrText xml:space="preserve"> HYPERLINK "https://developer.mozilla.org/." </w:instrText>
      </w:r>
      <w:r>
        <w:fldChar w:fldCharType="separate"/>
      </w:r>
      <w:r>
        <w:rPr>
          <w:rStyle w:val="51"/>
        </w:rPr>
        <w:t>https://developer.mozilla.org/.</w:t>
      </w:r>
      <w:r>
        <w:rPr>
          <w:rStyle w:val="51"/>
        </w:rPr>
        <w:fldChar w:fldCharType="end"/>
      </w:r>
    </w:p>
    <w:p w14:paraId="1CF0FD4D">
      <w:pPr>
        <w:numPr>
          <w:ilvl w:val="0"/>
          <w:numId w:val="22"/>
        </w:numPr>
        <w:rPr>
          <w:rStyle w:val="51"/>
        </w:rPr>
      </w:pPr>
      <w:r>
        <w:t>Node.js Foundation, “Node.js Documentation,” 2026. [Online]. Available:</w:t>
      </w:r>
      <w:r>
        <w:rPr>
          <w:rStyle w:val="51"/>
        </w:rPr>
        <w:t xml:space="preserve"> </w:t>
      </w:r>
      <w:r>
        <w:fldChar w:fldCharType="begin"/>
      </w:r>
      <w:r>
        <w:instrText xml:space="preserve"> HYPERLINK "https://nodejs.org/docs/latest/api/." </w:instrText>
      </w:r>
      <w:r>
        <w:fldChar w:fldCharType="separate"/>
      </w:r>
      <w:r>
        <w:rPr>
          <w:rStyle w:val="51"/>
        </w:rPr>
        <w:t>https://nodejs.org/docs/latest/api/.</w:t>
      </w:r>
      <w:r>
        <w:rPr>
          <w:rStyle w:val="51"/>
        </w:rPr>
        <w:fldChar w:fldCharType="end"/>
      </w:r>
    </w:p>
    <w:p w14:paraId="64322D44">
      <w:pPr>
        <w:numPr>
          <w:ilvl w:val="0"/>
          <w:numId w:val="22"/>
        </w:numPr>
        <w:rPr>
          <w:rStyle w:val="51"/>
        </w:rPr>
      </w:pPr>
      <w:r>
        <w:t xml:space="preserve">W3Schools, “HTML, CSS and JavaScript Tutorials,” 2026. [Online]. Available: </w:t>
      </w:r>
      <w:r>
        <w:rPr>
          <w:rStyle w:val="51"/>
        </w:rPr>
        <w:t>https://www.w3schools.com/.</w:t>
      </w:r>
    </w:p>
    <w:p w14:paraId="73FF6FAD">
      <w:pPr>
        <w:rPr>
          <w:rStyle w:val="51"/>
        </w:rPr>
      </w:pPr>
    </w:p>
    <w:p w14:paraId="296C4838"/>
    <w:p w14:paraId="3A1B564C"/>
    <w:p w14:paraId="45CA862A"/>
    <w:p w14:paraId="0589C9F6"/>
    <w:p w14:paraId="12158789"/>
    <w:p w14:paraId="5EFD49D7"/>
    <w:p w14:paraId="3606AA5A"/>
    <w:sectPr>
      <w:footerReference r:id="rId7" w:type="default"/>
      <w:pgSz w:w="11906" w:h="16838"/>
      <w:pgMar w:top="1701" w:right="1134" w:bottom="1701" w:left="1701" w:header="720" w:footer="720"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3DE4F">
    <w:pPr>
      <w:pStyle w:val="37"/>
      <w:tabs>
        <w:tab w:val="center" w:pos="4513"/>
        <w:tab w:val="right" w:pos="9026"/>
        <w:tab w:val="clear" w:pos="4153"/>
        <w:tab w:val="clear" w:pos="8306"/>
      </w:tabs>
      <w:jc w:val="right"/>
    </w:pPr>
    <w:r>
      <w:fldChar w:fldCharType="begin"/>
    </w:r>
    <w:r>
      <w:instrText xml:space="preserve"> PAGE   \* MERGEFORMAT </w:instrText>
    </w:r>
    <w:r>
      <w:fldChar w:fldCharType="separate"/>
    </w:r>
    <w:r>
      <w:t>2</w:t>
    </w:r>
    <w:r>
      <w:fldChar w:fldCharType="end"/>
    </w:r>
  </w:p>
  <w:p w14:paraId="30944AA0">
    <w:pPr>
      <w:pStyle w:val="37"/>
      <w:tabs>
        <w:tab w:val="center" w:pos="4513"/>
        <w:tab w:val="right" w:pos="9026"/>
        <w:tab w:val="clear" w:pos="4153"/>
        <w:tab w:val="clear"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A9C9C">
    <w:pPr>
      <w:pStyle w:val="3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1375F4">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5D1375F4">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DAAAE">
    <w:pPr>
      <w:pStyle w:val="40"/>
      <w:tabs>
        <w:tab w:val="center" w:pos="4513"/>
        <w:tab w:val="right" w:pos="9026"/>
        <w:tab w:val="clear" w:pos="4153"/>
        <w:tab w:val="clear" w:pos="8306"/>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43100E"/>
    <w:multiLevelType w:val="multilevel"/>
    <w:tmpl w:val="AD4310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F280B5D"/>
    <w:multiLevelType w:val="singleLevel"/>
    <w:tmpl w:val="BF280B5D"/>
    <w:lvl w:ilvl="0" w:tentative="0">
      <w:start w:val="1"/>
      <w:numFmt w:val="decimal"/>
      <w:suff w:val="space"/>
      <w:lvlText w:val="[%1]"/>
      <w:lvlJc w:val="left"/>
      <w:pPr>
        <w:ind w:left="420"/>
      </w:pPr>
      <w:rPr>
        <w:rFonts w:hint="default"/>
        <w:color w:val="000000" w:themeColor="text1"/>
        <w14:textFill>
          <w14:solidFill>
            <w14:schemeClr w14:val="tx1"/>
          </w14:solidFill>
        </w14:textFill>
      </w:rPr>
    </w:lvl>
  </w:abstractNum>
  <w:abstractNum w:abstractNumId="2">
    <w:nsid w:val="E89FED1E"/>
    <w:multiLevelType w:val="multilevel"/>
    <w:tmpl w:val="E89FED1E"/>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EBF4E8A8"/>
    <w:multiLevelType w:val="multilevel"/>
    <w:tmpl w:val="EBF4E8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03557936"/>
    <w:multiLevelType w:val="multilevel"/>
    <w:tmpl w:val="035579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89F5E6F"/>
    <w:multiLevelType w:val="multilevel"/>
    <w:tmpl w:val="089F5E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6C0096F"/>
    <w:multiLevelType w:val="multilevel"/>
    <w:tmpl w:val="16C009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8830356"/>
    <w:multiLevelType w:val="multilevel"/>
    <w:tmpl w:val="188303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8BE3BBB"/>
    <w:multiLevelType w:val="multilevel"/>
    <w:tmpl w:val="28BE3B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3ECA0B82"/>
    <w:multiLevelType w:val="multilevel"/>
    <w:tmpl w:val="3ECA0B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6FD92C14"/>
    <w:multiLevelType w:val="multilevel"/>
    <w:tmpl w:val="6FD92C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9AC0E40"/>
    <w:multiLevelType w:val="multilevel"/>
    <w:tmpl w:val="79AC0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2"/>
  </w:num>
  <w:num w:numId="12">
    <w:abstractNumId w:val="3"/>
  </w:num>
  <w:num w:numId="13">
    <w:abstractNumId w:val="0"/>
  </w:num>
  <w:num w:numId="14">
    <w:abstractNumId w:val="16"/>
  </w:num>
  <w:num w:numId="15">
    <w:abstractNumId w:val="20"/>
  </w:num>
  <w:num w:numId="16">
    <w:abstractNumId w:val="18"/>
  </w:num>
  <w:num w:numId="17">
    <w:abstractNumId w:val="19"/>
  </w:num>
  <w:num w:numId="18">
    <w:abstractNumId w:val="15"/>
  </w:num>
  <w:num w:numId="19">
    <w:abstractNumId w:val="21"/>
  </w:num>
  <w:num w:numId="20">
    <w:abstractNumId w:val="17"/>
  </w:num>
  <w:num w:numId="21">
    <w:abstractNumId w:val="14"/>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B16372"/>
    <w:rsid w:val="00050A31"/>
    <w:rsid w:val="000716D2"/>
    <w:rsid w:val="00071AAB"/>
    <w:rsid w:val="00092E60"/>
    <w:rsid w:val="000B76C4"/>
    <w:rsid w:val="000C5610"/>
    <w:rsid w:val="000D08B1"/>
    <w:rsid w:val="000D6F55"/>
    <w:rsid w:val="000E6552"/>
    <w:rsid w:val="000F3A4F"/>
    <w:rsid w:val="000F59AC"/>
    <w:rsid w:val="000F5BC9"/>
    <w:rsid w:val="001364FE"/>
    <w:rsid w:val="001368DD"/>
    <w:rsid w:val="00147DB3"/>
    <w:rsid w:val="001518A5"/>
    <w:rsid w:val="00170095"/>
    <w:rsid w:val="00170E4F"/>
    <w:rsid w:val="001743F4"/>
    <w:rsid w:val="00187C33"/>
    <w:rsid w:val="001936B7"/>
    <w:rsid w:val="00196AB1"/>
    <w:rsid w:val="001D5F50"/>
    <w:rsid w:val="001E369D"/>
    <w:rsid w:val="00201333"/>
    <w:rsid w:val="00210FA7"/>
    <w:rsid w:val="00216417"/>
    <w:rsid w:val="00235678"/>
    <w:rsid w:val="002631C9"/>
    <w:rsid w:val="00264DCF"/>
    <w:rsid w:val="0026631D"/>
    <w:rsid w:val="002775DF"/>
    <w:rsid w:val="002C2F53"/>
    <w:rsid w:val="0033518C"/>
    <w:rsid w:val="003437C2"/>
    <w:rsid w:val="003503FA"/>
    <w:rsid w:val="00377186"/>
    <w:rsid w:val="003A1C03"/>
    <w:rsid w:val="00414627"/>
    <w:rsid w:val="00425D63"/>
    <w:rsid w:val="004643D8"/>
    <w:rsid w:val="00497C24"/>
    <w:rsid w:val="004A37C7"/>
    <w:rsid w:val="004C7BA5"/>
    <w:rsid w:val="004E7628"/>
    <w:rsid w:val="004F48F2"/>
    <w:rsid w:val="005149B1"/>
    <w:rsid w:val="0055685F"/>
    <w:rsid w:val="005647F2"/>
    <w:rsid w:val="005662D1"/>
    <w:rsid w:val="00573A09"/>
    <w:rsid w:val="005A4526"/>
    <w:rsid w:val="005B0721"/>
    <w:rsid w:val="005C1B16"/>
    <w:rsid w:val="005C6F88"/>
    <w:rsid w:val="005E12E3"/>
    <w:rsid w:val="005E53D0"/>
    <w:rsid w:val="006002EB"/>
    <w:rsid w:val="006128EF"/>
    <w:rsid w:val="006264B4"/>
    <w:rsid w:val="00643033"/>
    <w:rsid w:val="00644CC3"/>
    <w:rsid w:val="00661468"/>
    <w:rsid w:val="006649F0"/>
    <w:rsid w:val="0067245D"/>
    <w:rsid w:val="0068470E"/>
    <w:rsid w:val="00695DCD"/>
    <w:rsid w:val="006A05CC"/>
    <w:rsid w:val="006A35A7"/>
    <w:rsid w:val="0070407E"/>
    <w:rsid w:val="007152D7"/>
    <w:rsid w:val="00746C14"/>
    <w:rsid w:val="00766F4C"/>
    <w:rsid w:val="007C2C59"/>
    <w:rsid w:val="00801F23"/>
    <w:rsid w:val="008166D1"/>
    <w:rsid w:val="00837632"/>
    <w:rsid w:val="0085640F"/>
    <w:rsid w:val="008567AA"/>
    <w:rsid w:val="00892712"/>
    <w:rsid w:val="008A680A"/>
    <w:rsid w:val="008B0BB0"/>
    <w:rsid w:val="008D44AC"/>
    <w:rsid w:val="008E6C4B"/>
    <w:rsid w:val="008F18C0"/>
    <w:rsid w:val="00907648"/>
    <w:rsid w:val="00930FDE"/>
    <w:rsid w:val="00984C93"/>
    <w:rsid w:val="00987CE1"/>
    <w:rsid w:val="0099405C"/>
    <w:rsid w:val="009B5609"/>
    <w:rsid w:val="009C600F"/>
    <w:rsid w:val="009C639E"/>
    <w:rsid w:val="009D150D"/>
    <w:rsid w:val="009D3723"/>
    <w:rsid w:val="009E04F2"/>
    <w:rsid w:val="00A03B7B"/>
    <w:rsid w:val="00A12483"/>
    <w:rsid w:val="00A200C9"/>
    <w:rsid w:val="00A250D5"/>
    <w:rsid w:val="00A32F56"/>
    <w:rsid w:val="00A36028"/>
    <w:rsid w:val="00A369A8"/>
    <w:rsid w:val="00A4569D"/>
    <w:rsid w:val="00A525EA"/>
    <w:rsid w:val="00A91424"/>
    <w:rsid w:val="00AA2C77"/>
    <w:rsid w:val="00AC3FB9"/>
    <w:rsid w:val="00AC702A"/>
    <w:rsid w:val="00AD226F"/>
    <w:rsid w:val="00B13A52"/>
    <w:rsid w:val="00B24CF4"/>
    <w:rsid w:val="00B26993"/>
    <w:rsid w:val="00B4570C"/>
    <w:rsid w:val="00B5208C"/>
    <w:rsid w:val="00B5391F"/>
    <w:rsid w:val="00B63F26"/>
    <w:rsid w:val="00B74876"/>
    <w:rsid w:val="00B765A3"/>
    <w:rsid w:val="00BB7C2B"/>
    <w:rsid w:val="00BC1664"/>
    <w:rsid w:val="00BC2546"/>
    <w:rsid w:val="00C05085"/>
    <w:rsid w:val="00C068FC"/>
    <w:rsid w:val="00C1593D"/>
    <w:rsid w:val="00C56C7E"/>
    <w:rsid w:val="00C738C0"/>
    <w:rsid w:val="00C776A4"/>
    <w:rsid w:val="00C86B57"/>
    <w:rsid w:val="00CA2C6C"/>
    <w:rsid w:val="00CC0600"/>
    <w:rsid w:val="00CC78AC"/>
    <w:rsid w:val="00CF7953"/>
    <w:rsid w:val="00D07232"/>
    <w:rsid w:val="00D074F2"/>
    <w:rsid w:val="00D10245"/>
    <w:rsid w:val="00D21BDD"/>
    <w:rsid w:val="00D65F07"/>
    <w:rsid w:val="00D87992"/>
    <w:rsid w:val="00D92BB7"/>
    <w:rsid w:val="00DC76D2"/>
    <w:rsid w:val="00DD30ED"/>
    <w:rsid w:val="00DD35F1"/>
    <w:rsid w:val="00DF4474"/>
    <w:rsid w:val="00E03D15"/>
    <w:rsid w:val="00E225F6"/>
    <w:rsid w:val="00E64C21"/>
    <w:rsid w:val="00EC24C6"/>
    <w:rsid w:val="00EF2933"/>
    <w:rsid w:val="00F05146"/>
    <w:rsid w:val="00F1115D"/>
    <w:rsid w:val="00F3513C"/>
    <w:rsid w:val="00F465C5"/>
    <w:rsid w:val="00F5180D"/>
    <w:rsid w:val="00F51B21"/>
    <w:rsid w:val="00F51D87"/>
    <w:rsid w:val="00F8455C"/>
    <w:rsid w:val="00F877CB"/>
    <w:rsid w:val="01081B3E"/>
    <w:rsid w:val="011A52DC"/>
    <w:rsid w:val="014E3D25"/>
    <w:rsid w:val="015C1CB6"/>
    <w:rsid w:val="016234D2"/>
    <w:rsid w:val="01642258"/>
    <w:rsid w:val="017424F2"/>
    <w:rsid w:val="017659F6"/>
    <w:rsid w:val="017B1E7D"/>
    <w:rsid w:val="017F20C7"/>
    <w:rsid w:val="01883711"/>
    <w:rsid w:val="01AA3877"/>
    <w:rsid w:val="01CB767E"/>
    <w:rsid w:val="01CE3E86"/>
    <w:rsid w:val="01D11587"/>
    <w:rsid w:val="021B0702"/>
    <w:rsid w:val="021E1686"/>
    <w:rsid w:val="02230814"/>
    <w:rsid w:val="022F2C26"/>
    <w:rsid w:val="0234382A"/>
    <w:rsid w:val="023B31B5"/>
    <w:rsid w:val="02522DDA"/>
    <w:rsid w:val="02610E76"/>
    <w:rsid w:val="02672D80"/>
    <w:rsid w:val="02780A9B"/>
    <w:rsid w:val="028A74D8"/>
    <w:rsid w:val="02927D93"/>
    <w:rsid w:val="029D79D6"/>
    <w:rsid w:val="02AE2312"/>
    <w:rsid w:val="02BF15A4"/>
    <w:rsid w:val="02C55317"/>
    <w:rsid w:val="02CC4CA2"/>
    <w:rsid w:val="02D10325"/>
    <w:rsid w:val="02DF1744"/>
    <w:rsid w:val="02EA20C6"/>
    <w:rsid w:val="03123BE6"/>
    <w:rsid w:val="0327793A"/>
    <w:rsid w:val="034E1A4E"/>
    <w:rsid w:val="03600D99"/>
    <w:rsid w:val="037C4E46"/>
    <w:rsid w:val="038753D5"/>
    <w:rsid w:val="03C3303C"/>
    <w:rsid w:val="03E66A74"/>
    <w:rsid w:val="03ED05FD"/>
    <w:rsid w:val="040D1192"/>
    <w:rsid w:val="04336B73"/>
    <w:rsid w:val="04906F0D"/>
    <w:rsid w:val="049A1A1A"/>
    <w:rsid w:val="04BB1F4F"/>
    <w:rsid w:val="04C32BDF"/>
    <w:rsid w:val="05091A55"/>
    <w:rsid w:val="050E77DB"/>
    <w:rsid w:val="051C0CEF"/>
    <w:rsid w:val="054C183E"/>
    <w:rsid w:val="055211C9"/>
    <w:rsid w:val="058D5B2B"/>
    <w:rsid w:val="05952F37"/>
    <w:rsid w:val="0599193D"/>
    <w:rsid w:val="059A3B3C"/>
    <w:rsid w:val="05A50F26"/>
    <w:rsid w:val="05B5126E"/>
    <w:rsid w:val="05BE3D95"/>
    <w:rsid w:val="05C321A6"/>
    <w:rsid w:val="05C36005"/>
    <w:rsid w:val="05CC108B"/>
    <w:rsid w:val="05D617A2"/>
    <w:rsid w:val="05F81055"/>
    <w:rsid w:val="061A3190"/>
    <w:rsid w:val="062B472F"/>
    <w:rsid w:val="065F2600"/>
    <w:rsid w:val="067E2EB5"/>
    <w:rsid w:val="069B0266"/>
    <w:rsid w:val="06B869C0"/>
    <w:rsid w:val="06CA1CAF"/>
    <w:rsid w:val="06CB7731"/>
    <w:rsid w:val="06D76DC6"/>
    <w:rsid w:val="06E53B5E"/>
    <w:rsid w:val="06EA3869"/>
    <w:rsid w:val="07064092"/>
    <w:rsid w:val="073316DF"/>
    <w:rsid w:val="075B159E"/>
    <w:rsid w:val="0782145E"/>
    <w:rsid w:val="078523E2"/>
    <w:rsid w:val="07C531CC"/>
    <w:rsid w:val="07DA78EE"/>
    <w:rsid w:val="07ED41F3"/>
    <w:rsid w:val="07FE462A"/>
    <w:rsid w:val="081906D7"/>
    <w:rsid w:val="08246A68"/>
    <w:rsid w:val="086C26E0"/>
    <w:rsid w:val="087D5842"/>
    <w:rsid w:val="08922920"/>
    <w:rsid w:val="089F41B4"/>
    <w:rsid w:val="08B814DA"/>
    <w:rsid w:val="08BD11E5"/>
    <w:rsid w:val="08D95292"/>
    <w:rsid w:val="08E1269F"/>
    <w:rsid w:val="08FA7E97"/>
    <w:rsid w:val="09033ED8"/>
    <w:rsid w:val="090D62B3"/>
    <w:rsid w:val="090D69E6"/>
    <w:rsid w:val="092C112F"/>
    <w:rsid w:val="093446A7"/>
    <w:rsid w:val="09367BAA"/>
    <w:rsid w:val="093D4FB7"/>
    <w:rsid w:val="094B42CC"/>
    <w:rsid w:val="095813E4"/>
    <w:rsid w:val="096D5B06"/>
    <w:rsid w:val="099866AB"/>
    <w:rsid w:val="09C94B9B"/>
    <w:rsid w:val="09D54231"/>
    <w:rsid w:val="09EB2B51"/>
    <w:rsid w:val="09F102DE"/>
    <w:rsid w:val="09FA1403"/>
    <w:rsid w:val="09FF2E14"/>
    <w:rsid w:val="0A1E592A"/>
    <w:rsid w:val="0A3864D3"/>
    <w:rsid w:val="0A5C540E"/>
    <w:rsid w:val="0A70662D"/>
    <w:rsid w:val="0A9764ED"/>
    <w:rsid w:val="0ADE46E3"/>
    <w:rsid w:val="0AE80876"/>
    <w:rsid w:val="0AFC3C93"/>
    <w:rsid w:val="0AFF4C18"/>
    <w:rsid w:val="0B090DAA"/>
    <w:rsid w:val="0B1957C1"/>
    <w:rsid w:val="0B1E1C49"/>
    <w:rsid w:val="0B425DB2"/>
    <w:rsid w:val="0B7A2363"/>
    <w:rsid w:val="0B7B7DE4"/>
    <w:rsid w:val="0B7E67EB"/>
    <w:rsid w:val="0B816C1D"/>
    <w:rsid w:val="0B856175"/>
    <w:rsid w:val="0B8B47FB"/>
    <w:rsid w:val="0B8D3582"/>
    <w:rsid w:val="0BAB2B32"/>
    <w:rsid w:val="0BBA0BCE"/>
    <w:rsid w:val="0BBB664F"/>
    <w:rsid w:val="0BBE75D4"/>
    <w:rsid w:val="0BC45C5A"/>
    <w:rsid w:val="0BD30473"/>
    <w:rsid w:val="0BD40DA4"/>
    <w:rsid w:val="0C4D233B"/>
    <w:rsid w:val="0C506B43"/>
    <w:rsid w:val="0C6E60F3"/>
    <w:rsid w:val="0C794484"/>
    <w:rsid w:val="0C817312"/>
    <w:rsid w:val="0C922E30"/>
    <w:rsid w:val="0C9B273A"/>
    <w:rsid w:val="0CA971D2"/>
    <w:rsid w:val="0CB16372"/>
    <w:rsid w:val="0CBA3508"/>
    <w:rsid w:val="0CBE38F4"/>
    <w:rsid w:val="0CC5327E"/>
    <w:rsid w:val="0CE41696"/>
    <w:rsid w:val="0CF031C9"/>
    <w:rsid w:val="0D173089"/>
    <w:rsid w:val="0D1D7190"/>
    <w:rsid w:val="0D26201E"/>
    <w:rsid w:val="0D3C7A45"/>
    <w:rsid w:val="0D591574"/>
    <w:rsid w:val="0D5E59FB"/>
    <w:rsid w:val="0D612203"/>
    <w:rsid w:val="0D650C0A"/>
    <w:rsid w:val="0D7A1AA8"/>
    <w:rsid w:val="0D8039B2"/>
    <w:rsid w:val="0DA01CE8"/>
    <w:rsid w:val="0DB32F07"/>
    <w:rsid w:val="0DCD1019"/>
    <w:rsid w:val="0DCF60DD"/>
    <w:rsid w:val="0DF43970"/>
    <w:rsid w:val="0E20133D"/>
    <w:rsid w:val="0E2C734E"/>
    <w:rsid w:val="0E326D66"/>
    <w:rsid w:val="0E3B40E5"/>
    <w:rsid w:val="0E4449F4"/>
    <w:rsid w:val="0E50408A"/>
    <w:rsid w:val="0E552710"/>
    <w:rsid w:val="0E5B4619"/>
    <w:rsid w:val="0E8457DE"/>
    <w:rsid w:val="0E945A78"/>
    <w:rsid w:val="0EA24D8E"/>
    <w:rsid w:val="0EA3280F"/>
    <w:rsid w:val="0F0C1085"/>
    <w:rsid w:val="0F5074B0"/>
    <w:rsid w:val="0F581039"/>
    <w:rsid w:val="0F5C7A3F"/>
    <w:rsid w:val="0FDD1292"/>
    <w:rsid w:val="0FE07C99"/>
    <w:rsid w:val="0FE8213B"/>
    <w:rsid w:val="1007595A"/>
    <w:rsid w:val="1032010A"/>
    <w:rsid w:val="10640272"/>
    <w:rsid w:val="107A2416"/>
    <w:rsid w:val="108A5F33"/>
    <w:rsid w:val="109158BE"/>
    <w:rsid w:val="10923340"/>
    <w:rsid w:val="10A23650"/>
    <w:rsid w:val="10BB6702"/>
    <w:rsid w:val="10C1060B"/>
    <w:rsid w:val="10C91A54"/>
    <w:rsid w:val="10CC699D"/>
    <w:rsid w:val="10D62E00"/>
    <w:rsid w:val="10E00EC0"/>
    <w:rsid w:val="10E51AC5"/>
    <w:rsid w:val="11067A7B"/>
    <w:rsid w:val="110A4283"/>
    <w:rsid w:val="110E3C0C"/>
    <w:rsid w:val="11185797"/>
    <w:rsid w:val="111A451D"/>
    <w:rsid w:val="11531836"/>
    <w:rsid w:val="115D4434"/>
    <w:rsid w:val="11670D99"/>
    <w:rsid w:val="11822C48"/>
    <w:rsid w:val="118D31D7"/>
    <w:rsid w:val="11AA0589"/>
    <w:rsid w:val="11AB3E0C"/>
    <w:rsid w:val="11AB78C4"/>
    <w:rsid w:val="11D626D2"/>
    <w:rsid w:val="11EC068E"/>
    <w:rsid w:val="11EE1F77"/>
    <w:rsid w:val="12301AE7"/>
    <w:rsid w:val="1247170C"/>
    <w:rsid w:val="124C5576"/>
    <w:rsid w:val="127F50E9"/>
    <w:rsid w:val="12AF4781"/>
    <w:rsid w:val="12B63F3E"/>
    <w:rsid w:val="12C235D4"/>
    <w:rsid w:val="12C46AD7"/>
    <w:rsid w:val="12C67A5C"/>
    <w:rsid w:val="12D62275"/>
    <w:rsid w:val="12E6250F"/>
    <w:rsid w:val="12FA6FB1"/>
    <w:rsid w:val="131F00EB"/>
    <w:rsid w:val="134C7B5E"/>
    <w:rsid w:val="13586EBB"/>
    <w:rsid w:val="136E36ED"/>
    <w:rsid w:val="137155C7"/>
    <w:rsid w:val="1376437D"/>
    <w:rsid w:val="13884297"/>
    <w:rsid w:val="13A1426D"/>
    <w:rsid w:val="13B65166"/>
    <w:rsid w:val="13B67364"/>
    <w:rsid w:val="13C76C24"/>
    <w:rsid w:val="13DA40A1"/>
    <w:rsid w:val="13DC3D21"/>
    <w:rsid w:val="13E75935"/>
    <w:rsid w:val="141D000D"/>
    <w:rsid w:val="142D60AA"/>
    <w:rsid w:val="146D1091"/>
    <w:rsid w:val="147E132C"/>
    <w:rsid w:val="14831037"/>
    <w:rsid w:val="14950F51"/>
    <w:rsid w:val="14B95E54"/>
    <w:rsid w:val="14BA590D"/>
    <w:rsid w:val="14C2659D"/>
    <w:rsid w:val="14D26837"/>
    <w:rsid w:val="15067F8B"/>
    <w:rsid w:val="15166027"/>
    <w:rsid w:val="15437DF0"/>
    <w:rsid w:val="15455939"/>
    <w:rsid w:val="157B34A2"/>
    <w:rsid w:val="15840859"/>
    <w:rsid w:val="15A3368D"/>
    <w:rsid w:val="15B82C06"/>
    <w:rsid w:val="15DD476B"/>
    <w:rsid w:val="15DE21ED"/>
    <w:rsid w:val="15ED4A05"/>
    <w:rsid w:val="15ED6F84"/>
    <w:rsid w:val="160733B1"/>
    <w:rsid w:val="160D0B3E"/>
    <w:rsid w:val="16124FC5"/>
    <w:rsid w:val="1613187F"/>
    <w:rsid w:val="161426C7"/>
    <w:rsid w:val="1617364B"/>
    <w:rsid w:val="161F262E"/>
    <w:rsid w:val="161F42DB"/>
    <w:rsid w:val="162561E4"/>
    <w:rsid w:val="16471C1C"/>
    <w:rsid w:val="16764CEA"/>
    <w:rsid w:val="16877182"/>
    <w:rsid w:val="169D4BA9"/>
    <w:rsid w:val="16AA063C"/>
    <w:rsid w:val="16CF7AEA"/>
    <w:rsid w:val="16D52CED"/>
    <w:rsid w:val="1701104A"/>
    <w:rsid w:val="170D4E5D"/>
    <w:rsid w:val="171112E5"/>
    <w:rsid w:val="173105C7"/>
    <w:rsid w:val="174C3A48"/>
    <w:rsid w:val="176A0A7A"/>
    <w:rsid w:val="17A01F68"/>
    <w:rsid w:val="17DB67AF"/>
    <w:rsid w:val="17E603C4"/>
    <w:rsid w:val="17E66E61"/>
    <w:rsid w:val="17E91348"/>
    <w:rsid w:val="17ED1F4D"/>
    <w:rsid w:val="1807079C"/>
    <w:rsid w:val="182C0B38"/>
    <w:rsid w:val="183326C1"/>
    <w:rsid w:val="183E0A52"/>
    <w:rsid w:val="18535174"/>
    <w:rsid w:val="1862578F"/>
    <w:rsid w:val="188A30D0"/>
    <w:rsid w:val="189701E7"/>
    <w:rsid w:val="18B8071C"/>
    <w:rsid w:val="19016592"/>
    <w:rsid w:val="191E1859"/>
    <w:rsid w:val="192C06DB"/>
    <w:rsid w:val="195902A5"/>
    <w:rsid w:val="19810F0A"/>
    <w:rsid w:val="19B7283D"/>
    <w:rsid w:val="19C83DDC"/>
    <w:rsid w:val="19D05965"/>
    <w:rsid w:val="19E13681"/>
    <w:rsid w:val="1A096DC4"/>
    <w:rsid w:val="1A0D57CA"/>
    <w:rsid w:val="1A1B2776"/>
    <w:rsid w:val="1A1C7FE3"/>
    <w:rsid w:val="1A252E71"/>
    <w:rsid w:val="1A2E7004"/>
    <w:rsid w:val="1A536D51"/>
    <w:rsid w:val="1A612CD6"/>
    <w:rsid w:val="1A626F8D"/>
    <w:rsid w:val="1A6A5B64"/>
    <w:rsid w:val="1A772C7B"/>
    <w:rsid w:val="1A79037D"/>
    <w:rsid w:val="1AB44CDE"/>
    <w:rsid w:val="1AB958E3"/>
    <w:rsid w:val="1ABA6BE8"/>
    <w:rsid w:val="1ACB30CA"/>
    <w:rsid w:val="1ACF4F97"/>
    <w:rsid w:val="1AE13C5B"/>
    <w:rsid w:val="1B21400E"/>
    <w:rsid w:val="1B305720"/>
    <w:rsid w:val="1B4048C2"/>
    <w:rsid w:val="1B410951"/>
    <w:rsid w:val="1B5857EC"/>
    <w:rsid w:val="1B682203"/>
    <w:rsid w:val="1B824889"/>
    <w:rsid w:val="1B851185"/>
    <w:rsid w:val="1BAA64F0"/>
    <w:rsid w:val="1BBA678A"/>
    <w:rsid w:val="1BBD2F92"/>
    <w:rsid w:val="1BD141B1"/>
    <w:rsid w:val="1BDA123E"/>
    <w:rsid w:val="1BE85FD5"/>
    <w:rsid w:val="1BEB27DD"/>
    <w:rsid w:val="1BFC2A77"/>
    <w:rsid w:val="1C1F1D32"/>
    <w:rsid w:val="1C215235"/>
    <w:rsid w:val="1C217434"/>
    <w:rsid w:val="1C40780F"/>
    <w:rsid w:val="1C407CE8"/>
    <w:rsid w:val="1C543106"/>
    <w:rsid w:val="1C5D12C5"/>
    <w:rsid w:val="1C61021D"/>
    <w:rsid w:val="1C7217BC"/>
    <w:rsid w:val="1C787E42"/>
    <w:rsid w:val="1C7C20CC"/>
    <w:rsid w:val="1C7C3066"/>
    <w:rsid w:val="1C87045D"/>
    <w:rsid w:val="1C900D6C"/>
    <w:rsid w:val="1C931CF1"/>
    <w:rsid w:val="1CA05783"/>
    <w:rsid w:val="1CCB1E4B"/>
    <w:rsid w:val="1CE21A70"/>
    <w:rsid w:val="1CEA6E7C"/>
    <w:rsid w:val="1CEB48FE"/>
    <w:rsid w:val="1CEB5A2A"/>
    <w:rsid w:val="1CEE3304"/>
    <w:rsid w:val="1CF21D0A"/>
    <w:rsid w:val="1D07642C"/>
    <w:rsid w:val="1D0B2C34"/>
    <w:rsid w:val="1D1A1BCA"/>
    <w:rsid w:val="1D1E3E53"/>
    <w:rsid w:val="1D5929B3"/>
    <w:rsid w:val="1D790CEA"/>
    <w:rsid w:val="1D8C4487"/>
    <w:rsid w:val="1D9624ED"/>
    <w:rsid w:val="1D9E7C25"/>
    <w:rsid w:val="1DDF3F11"/>
    <w:rsid w:val="1E015E7F"/>
    <w:rsid w:val="1E4F7A48"/>
    <w:rsid w:val="1E501C47"/>
    <w:rsid w:val="1E6B3AF5"/>
    <w:rsid w:val="1E7D5094"/>
    <w:rsid w:val="1E7E00C2"/>
    <w:rsid w:val="1E815C99"/>
    <w:rsid w:val="1E8930A5"/>
    <w:rsid w:val="1E9D1D46"/>
    <w:rsid w:val="1E9F0ACC"/>
    <w:rsid w:val="1EB95DF3"/>
    <w:rsid w:val="1F003FE9"/>
    <w:rsid w:val="1F0307F1"/>
    <w:rsid w:val="1F0B237A"/>
    <w:rsid w:val="1F125588"/>
    <w:rsid w:val="1F356A41"/>
    <w:rsid w:val="1F4956E2"/>
    <w:rsid w:val="1F49677B"/>
    <w:rsid w:val="1F4D1EEA"/>
    <w:rsid w:val="1F512AEE"/>
    <w:rsid w:val="1F5472F6"/>
    <w:rsid w:val="1F585CFC"/>
    <w:rsid w:val="1F603109"/>
    <w:rsid w:val="1F7C13B4"/>
    <w:rsid w:val="1FA37075"/>
    <w:rsid w:val="1FB75D16"/>
    <w:rsid w:val="1FDF0FA7"/>
    <w:rsid w:val="1FF300F9"/>
    <w:rsid w:val="2006711A"/>
    <w:rsid w:val="200C3221"/>
    <w:rsid w:val="20201EC2"/>
    <w:rsid w:val="20263DCB"/>
    <w:rsid w:val="203543E6"/>
    <w:rsid w:val="20450DFD"/>
    <w:rsid w:val="20477B83"/>
    <w:rsid w:val="20481D81"/>
    <w:rsid w:val="205733EE"/>
    <w:rsid w:val="20726449"/>
    <w:rsid w:val="20951E81"/>
    <w:rsid w:val="20AF62AE"/>
    <w:rsid w:val="20B46EB2"/>
    <w:rsid w:val="20BD316F"/>
    <w:rsid w:val="20D17AE7"/>
    <w:rsid w:val="20D87472"/>
    <w:rsid w:val="20F91BA5"/>
    <w:rsid w:val="210C2DC4"/>
    <w:rsid w:val="21274C73"/>
    <w:rsid w:val="21447C5E"/>
    <w:rsid w:val="21525AB7"/>
    <w:rsid w:val="21667FDB"/>
    <w:rsid w:val="216A315E"/>
    <w:rsid w:val="21702AE9"/>
    <w:rsid w:val="217E5682"/>
    <w:rsid w:val="21C40374"/>
    <w:rsid w:val="21D2510C"/>
    <w:rsid w:val="21D94A96"/>
    <w:rsid w:val="21E83EBB"/>
    <w:rsid w:val="21F046BC"/>
    <w:rsid w:val="22081003"/>
    <w:rsid w:val="220B656A"/>
    <w:rsid w:val="220C2143"/>
    <w:rsid w:val="22257114"/>
    <w:rsid w:val="222766AD"/>
    <w:rsid w:val="223A7FB3"/>
    <w:rsid w:val="22420C43"/>
    <w:rsid w:val="22714B76"/>
    <w:rsid w:val="227A4620"/>
    <w:rsid w:val="227C1D21"/>
    <w:rsid w:val="22937748"/>
    <w:rsid w:val="22952C4B"/>
    <w:rsid w:val="22A41BE1"/>
    <w:rsid w:val="22B6537E"/>
    <w:rsid w:val="22D24CAE"/>
    <w:rsid w:val="23030D01"/>
    <w:rsid w:val="23155396"/>
    <w:rsid w:val="233B46DE"/>
    <w:rsid w:val="23454FED"/>
    <w:rsid w:val="23462A6F"/>
    <w:rsid w:val="23492621"/>
    <w:rsid w:val="234A3673"/>
    <w:rsid w:val="23543F83"/>
    <w:rsid w:val="23567486"/>
    <w:rsid w:val="236C4EAD"/>
    <w:rsid w:val="239A46F7"/>
    <w:rsid w:val="23A21B04"/>
    <w:rsid w:val="23AB0215"/>
    <w:rsid w:val="23DF60E5"/>
    <w:rsid w:val="23E03B67"/>
    <w:rsid w:val="23E14E6C"/>
    <w:rsid w:val="23E92278"/>
    <w:rsid w:val="23EE50C5"/>
    <w:rsid w:val="24053DA7"/>
    <w:rsid w:val="241430A6"/>
    <w:rsid w:val="24423C0B"/>
    <w:rsid w:val="24435E0A"/>
    <w:rsid w:val="244B3216"/>
    <w:rsid w:val="24683E4B"/>
    <w:rsid w:val="247840E5"/>
    <w:rsid w:val="249C1D1C"/>
    <w:rsid w:val="249D3020"/>
    <w:rsid w:val="24A11A27"/>
    <w:rsid w:val="24B506C7"/>
    <w:rsid w:val="24D334FA"/>
    <w:rsid w:val="24DE1906"/>
    <w:rsid w:val="24EF75A7"/>
    <w:rsid w:val="25330F95"/>
    <w:rsid w:val="2534229A"/>
    <w:rsid w:val="253B63A2"/>
    <w:rsid w:val="25583753"/>
    <w:rsid w:val="25585952"/>
    <w:rsid w:val="255911D5"/>
    <w:rsid w:val="255D565D"/>
    <w:rsid w:val="25641764"/>
    <w:rsid w:val="25762D04"/>
    <w:rsid w:val="25772983"/>
    <w:rsid w:val="257A3908"/>
    <w:rsid w:val="25816B16"/>
    <w:rsid w:val="258B7426"/>
    <w:rsid w:val="25997A40"/>
    <w:rsid w:val="25AB17E9"/>
    <w:rsid w:val="25E258B6"/>
    <w:rsid w:val="25E33337"/>
    <w:rsid w:val="25E37AB4"/>
    <w:rsid w:val="25FA33AD"/>
    <w:rsid w:val="25FE1963"/>
    <w:rsid w:val="260470EF"/>
    <w:rsid w:val="264E29E7"/>
    <w:rsid w:val="26637E80"/>
    <w:rsid w:val="269D5FE9"/>
    <w:rsid w:val="26A22471"/>
    <w:rsid w:val="26A768F9"/>
    <w:rsid w:val="26C24F24"/>
    <w:rsid w:val="26C329A6"/>
    <w:rsid w:val="26CD1C32"/>
    <w:rsid w:val="26F92E80"/>
    <w:rsid w:val="27046C92"/>
    <w:rsid w:val="27062195"/>
    <w:rsid w:val="27166BAC"/>
    <w:rsid w:val="274D4F51"/>
    <w:rsid w:val="27524813"/>
    <w:rsid w:val="27555798"/>
    <w:rsid w:val="27570C9B"/>
    <w:rsid w:val="276A1EBA"/>
    <w:rsid w:val="27865F67"/>
    <w:rsid w:val="27F258DB"/>
    <w:rsid w:val="28021134"/>
    <w:rsid w:val="28295770"/>
    <w:rsid w:val="28370309"/>
    <w:rsid w:val="283A128D"/>
    <w:rsid w:val="2852419D"/>
    <w:rsid w:val="28545ABA"/>
    <w:rsid w:val="2858552C"/>
    <w:rsid w:val="28753671"/>
    <w:rsid w:val="28780D72"/>
    <w:rsid w:val="289912A7"/>
    <w:rsid w:val="289C222B"/>
    <w:rsid w:val="28A066B3"/>
    <w:rsid w:val="28AE59C9"/>
    <w:rsid w:val="28C81DF6"/>
    <w:rsid w:val="28E26223"/>
    <w:rsid w:val="28EE2036"/>
    <w:rsid w:val="28F95E48"/>
    <w:rsid w:val="290D7067"/>
    <w:rsid w:val="293F0B3B"/>
    <w:rsid w:val="29470146"/>
    <w:rsid w:val="29776717"/>
    <w:rsid w:val="29870F2F"/>
    <w:rsid w:val="298B7936"/>
    <w:rsid w:val="299F65D6"/>
    <w:rsid w:val="29A65F61"/>
    <w:rsid w:val="29BB2683"/>
    <w:rsid w:val="29D37D2A"/>
    <w:rsid w:val="29DF15BE"/>
    <w:rsid w:val="2A0A0E9C"/>
    <w:rsid w:val="2A346ACA"/>
    <w:rsid w:val="2A460069"/>
    <w:rsid w:val="2A893FD5"/>
    <w:rsid w:val="2AA81007"/>
    <w:rsid w:val="2AAE6793"/>
    <w:rsid w:val="2AC179B2"/>
    <w:rsid w:val="2AD048B4"/>
    <w:rsid w:val="2AD134D0"/>
    <w:rsid w:val="2AD256CE"/>
    <w:rsid w:val="2AF059EC"/>
    <w:rsid w:val="2AFB6893"/>
    <w:rsid w:val="2B023C9F"/>
    <w:rsid w:val="2B0513A0"/>
    <w:rsid w:val="2B107731"/>
    <w:rsid w:val="2B305A68"/>
    <w:rsid w:val="2B48310F"/>
    <w:rsid w:val="2B540226"/>
    <w:rsid w:val="2B8B28FE"/>
    <w:rsid w:val="2BB43AC3"/>
    <w:rsid w:val="2BB74A47"/>
    <w:rsid w:val="2BBD767E"/>
    <w:rsid w:val="2BD01D6E"/>
    <w:rsid w:val="2BFA09B4"/>
    <w:rsid w:val="2C0C4151"/>
    <w:rsid w:val="2C1A6CEA"/>
    <w:rsid w:val="2C31690F"/>
    <w:rsid w:val="2C393D1C"/>
    <w:rsid w:val="2C832E96"/>
    <w:rsid w:val="2C88151C"/>
    <w:rsid w:val="2C9B053D"/>
    <w:rsid w:val="2CBA556F"/>
    <w:rsid w:val="2CCF5514"/>
    <w:rsid w:val="2CD33F1A"/>
    <w:rsid w:val="2CD5161C"/>
    <w:rsid w:val="2CE706B3"/>
    <w:rsid w:val="2D675FF9"/>
    <w:rsid w:val="2D7733A3"/>
    <w:rsid w:val="2D92328E"/>
    <w:rsid w:val="2DB17BB8"/>
    <w:rsid w:val="2DBF1599"/>
    <w:rsid w:val="2DCA53AC"/>
    <w:rsid w:val="2DD76C40"/>
    <w:rsid w:val="2DE801DF"/>
    <w:rsid w:val="2E196B7B"/>
    <w:rsid w:val="2E280FC9"/>
    <w:rsid w:val="2E4D5985"/>
    <w:rsid w:val="2E4F0E88"/>
    <w:rsid w:val="2E915175"/>
    <w:rsid w:val="2EA8191A"/>
    <w:rsid w:val="2EEB458A"/>
    <w:rsid w:val="2EF54E99"/>
    <w:rsid w:val="2F031C30"/>
    <w:rsid w:val="2F2F04F6"/>
    <w:rsid w:val="2F3B1D8A"/>
    <w:rsid w:val="2F511D30"/>
    <w:rsid w:val="2F6E5A5D"/>
    <w:rsid w:val="2F7047E3"/>
    <w:rsid w:val="2F9A3429"/>
    <w:rsid w:val="2FA5723B"/>
    <w:rsid w:val="2FBD48E2"/>
    <w:rsid w:val="2FDB3E92"/>
    <w:rsid w:val="2FFC7C4A"/>
    <w:rsid w:val="30110AE9"/>
    <w:rsid w:val="30241D08"/>
    <w:rsid w:val="30534F57"/>
    <w:rsid w:val="305C56E5"/>
    <w:rsid w:val="306275EE"/>
    <w:rsid w:val="307D149D"/>
    <w:rsid w:val="30984245"/>
    <w:rsid w:val="30BE1F06"/>
    <w:rsid w:val="30C43E10"/>
    <w:rsid w:val="30C90297"/>
    <w:rsid w:val="30DD4D3A"/>
    <w:rsid w:val="30DE08DF"/>
    <w:rsid w:val="30DF243B"/>
    <w:rsid w:val="30E80B4C"/>
    <w:rsid w:val="3109327F"/>
    <w:rsid w:val="310B6782"/>
    <w:rsid w:val="31342898"/>
    <w:rsid w:val="314743E9"/>
    <w:rsid w:val="31507277"/>
    <w:rsid w:val="31570E00"/>
    <w:rsid w:val="31627191"/>
    <w:rsid w:val="31901DBB"/>
    <w:rsid w:val="31915AE2"/>
    <w:rsid w:val="31923564"/>
    <w:rsid w:val="319A4D84"/>
    <w:rsid w:val="31A46D01"/>
    <w:rsid w:val="31E72C6D"/>
    <w:rsid w:val="322936D7"/>
    <w:rsid w:val="32331A68"/>
    <w:rsid w:val="3247650A"/>
    <w:rsid w:val="324A4F10"/>
    <w:rsid w:val="326170B4"/>
    <w:rsid w:val="326765A3"/>
    <w:rsid w:val="32720653"/>
    <w:rsid w:val="32C41357"/>
    <w:rsid w:val="32DD7D02"/>
    <w:rsid w:val="32DE1F01"/>
    <w:rsid w:val="32E4188C"/>
    <w:rsid w:val="32F75029"/>
    <w:rsid w:val="33296AFD"/>
    <w:rsid w:val="33381316"/>
    <w:rsid w:val="333D579D"/>
    <w:rsid w:val="3345642D"/>
    <w:rsid w:val="335069BC"/>
    <w:rsid w:val="335E1555"/>
    <w:rsid w:val="33B75467"/>
    <w:rsid w:val="33CB0884"/>
    <w:rsid w:val="33DC7718"/>
    <w:rsid w:val="341E6D68"/>
    <w:rsid w:val="34455FD0"/>
    <w:rsid w:val="3449641B"/>
    <w:rsid w:val="34627AFE"/>
    <w:rsid w:val="34666505"/>
    <w:rsid w:val="34A74BC5"/>
    <w:rsid w:val="34BA5230"/>
    <w:rsid w:val="34D67ABD"/>
    <w:rsid w:val="34DD43B0"/>
    <w:rsid w:val="34E003CD"/>
    <w:rsid w:val="34E46DD3"/>
    <w:rsid w:val="34F528F0"/>
    <w:rsid w:val="34FB227B"/>
    <w:rsid w:val="35057307"/>
    <w:rsid w:val="352B2DCA"/>
    <w:rsid w:val="35301450"/>
    <w:rsid w:val="3555038B"/>
    <w:rsid w:val="3579696C"/>
    <w:rsid w:val="35A23D0E"/>
    <w:rsid w:val="35A3178F"/>
    <w:rsid w:val="35C41CC4"/>
    <w:rsid w:val="35E26CF6"/>
    <w:rsid w:val="35E57C7A"/>
    <w:rsid w:val="35F32813"/>
    <w:rsid w:val="35F86C9B"/>
    <w:rsid w:val="361374C5"/>
    <w:rsid w:val="361507CA"/>
    <w:rsid w:val="36430014"/>
    <w:rsid w:val="36445A95"/>
    <w:rsid w:val="366D46DB"/>
    <w:rsid w:val="366E215D"/>
    <w:rsid w:val="36AF255F"/>
    <w:rsid w:val="36D00EFD"/>
    <w:rsid w:val="36D9180C"/>
    <w:rsid w:val="36DD0212"/>
    <w:rsid w:val="36F01431"/>
    <w:rsid w:val="37036DCD"/>
    <w:rsid w:val="37165DEE"/>
    <w:rsid w:val="373950A9"/>
    <w:rsid w:val="373C022C"/>
    <w:rsid w:val="373F4A34"/>
    <w:rsid w:val="374101FF"/>
    <w:rsid w:val="37576857"/>
    <w:rsid w:val="37851925"/>
    <w:rsid w:val="379231B9"/>
    <w:rsid w:val="37CE779B"/>
    <w:rsid w:val="37D77C1A"/>
    <w:rsid w:val="37FA18E4"/>
    <w:rsid w:val="37FA5167"/>
    <w:rsid w:val="38230A27"/>
    <w:rsid w:val="383B234D"/>
    <w:rsid w:val="38457C0A"/>
    <w:rsid w:val="385D1988"/>
    <w:rsid w:val="388572C9"/>
    <w:rsid w:val="388E2157"/>
    <w:rsid w:val="389030DC"/>
    <w:rsid w:val="38964FE5"/>
    <w:rsid w:val="38A13376"/>
    <w:rsid w:val="38DC1ED6"/>
    <w:rsid w:val="38ED59F4"/>
    <w:rsid w:val="38FE5445"/>
    <w:rsid w:val="39243950"/>
    <w:rsid w:val="39294C83"/>
    <w:rsid w:val="393173E2"/>
    <w:rsid w:val="39430981"/>
    <w:rsid w:val="396A4FBD"/>
    <w:rsid w:val="396D17C5"/>
    <w:rsid w:val="39C940DD"/>
    <w:rsid w:val="39CD422F"/>
    <w:rsid w:val="39CE0565"/>
    <w:rsid w:val="39D15C66"/>
    <w:rsid w:val="39D448C7"/>
    <w:rsid w:val="39D733F3"/>
    <w:rsid w:val="3A8B419B"/>
    <w:rsid w:val="3AB92FEC"/>
    <w:rsid w:val="3ACB7183"/>
    <w:rsid w:val="3AD53316"/>
    <w:rsid w:val="3AE21327"/>
    <w:rsid w:val="3AEE2BBB"/>
    <w:rsid w:val="3B0B7F6D"/>
    <w:rsid w:val="3B2E2B5B"/>
    <w:rsid w:val="3B4E1CDB"/>
    <w:rsid w:val="3B6D0F0B"/>
    <w:rsid w:val="3B9968D7"/>
    <w:rsid w:val="3BA371E7"/>
    <w:rsid w:val="3BB52F69"/>
    <w:rsid w:val="3BB83909"/>
    <w:rsid w:val="3BC7289E"/>
    <w:rsid w:val="3BD42ED0"/>
    <w:rsid w:val="3BF014E4"/>
    <w:rsid w:val="3BF70E6F"/>
    <w:rsid w:val="3BFA1DF4"/>
    <w:rsid w:val="3C007580"/>
    <w:rsid w:val="3C042703"/>
    <w:rsid w:val="3C11529C"/>
    <w:rsid w:val="3C3E7065"/>
    <w:rsid w:val="3C4452EA"/>
    <w:rsid w:val="3C4A2E77"/>
    <w:rsid w:val="3C543787"/>
    <w:rsid w:val="3C5E1B18"/>
    <w:rsid w:val="3C6C0E2E"/>
    <w:rsid w:val="3C7265BA"/>
    <w:rsid w:val="3C764FC0"/>
    <w:rsid w:val="3C94676F"/>
    <w:rsid w:val="3CC505C3"/>
    <w:rsid w:val="3CCB46CA"/>
    <w:rsid w:val="3CF5550F"/>
    <w:rsid w:val="3CFF16A1"/>
    <w:rsid w:val="3D176D48"/>
    <w:rsid w:val="3D1E66D3"/>
    <w:rsid w:val="3D214440"/>
    <w:rsid w:val="3D267363"/>
    <w:rsid w:val="3D3717FB"/>
    <w:rsid w:val="3D394CFE"/>
    <w:rsid w:val="3D40106E"/>
    <w:rsid w:val="3D900F90"/>
    <w:rsid w:val="3D955418"/>
    <w:rsid w:val="3D9F37A9"/>
    <w:rsid w:val="3DAD2ABF"/>
    <w:rsid w:val="3DC15EDC"/>
    <w:rsid w:val="3E0C2AD8"/>
    <w:rsid w:val="3E18216E"/>
    <w:rsid w:val="3E196019"/>
    <w:rsid w:val="3E1F3CF7"/>
    <w:rsid w:val="3E282408"/>
    <w:rsid w:val="3E4C1343"/>
    <w:rsid w:val="3E756C84"/>
    <w:rsid w:val="3E775A0B"/>
    <w:rsid w:val="3E7E7594"/>
    <w:rsid w:val="3EAF5B65"/>
    <w:rsid w:val="3EC6578A"/>
    <w:rsid w:val="3ED7217B"/>
    <w:rsid w:val="3EDC792D"/>
    <w:rsid w:val="3EFC7E62"/>
    <w:rsid w:val="3F2B67B3"/>
    <w:rsid w:val="3F52781F"/>
    <w:rsid w:val="3F6C179B"/>
    <w:rsid w:val="3F6F78D3"/>
    <w:rsid w:val="3F736BA7"/>
    <w:rsid w:val="3F742888"/>
    <w:rsid w:val="3F846E42"/>
    <w:rsid w:val="3F8A6905"/>
    <w:rsid w:val="3F8C2250"/>
    <w:rsid w:val="3FA21C75"/>
    <w:rsid w:val="3FA71C20"/>
    <w:rsid w:val="3FA85D7D"/>
    <w:rsid w:val="3FC26926"/>
    <w:rsid w:val="3FC60BB0"/>
    <w:rsid w:val="3FCB17B4"/>
    <w:rsid w:val="3FDB52D2"/>
    <w:rsid w:val="3FFD3B90"/>
    <w:rsid w:val="401B2838"/>
    <w:rsid w:val="406477B5"/>
    <w:rsid w:val="407057C5"/>
    <w:rsid w:val="40A06315"/>
    <w:rsid w:val="40AD562A"/>
    <w:rsid w:val="40C142CB"/>
    <w:rsid w:val="40DF2C15"/>
    <w:rsid w:val="40F2289C"/>
    <w:rsid w:val="41044576"/>
    <w:rsid w:val="41076FBE"/>
    <w:rsid w:val="41490D2C"/>
    <w:rsid w:val="418751B6"/>
    <w:rsid w:val="418A3D14"/>
    <w:rsid w:val="419F3CB9"/>
    <w:rsid w:val="41A01FC6"/>
    <w:rsid w:val="41AA67C7"/>
    <w:rsid w:val="41AB1CCA"/>
    <w:rsid w:val="41B71360"/>
    <w:rsid w:val="41C42BF4"/>
    <w:rsid w:val="41CD7C80"/>
    <w:rsid w:val="42076B60"/>
    <w:rsid w:val="42112CF3"/>
    <w:rsid w:val="421303F5"/>
    <w:rsid w:val="42161379"/>
    <w:rsid w:val="42185A06"/>
    <w:rsid w:val="42287095"/>
    <w:rsid w:val="422C2C46"/>
    <w:rsid w:val="423441AD"/>
    <w:rsid w:val="425F2B99"/>
    <w:rsid w:val="42675C80"/>
    <w:rsid w:val="426E780A"/>
    <w:rsid w:val="42800DA9"/>
    <w:rsid w:val="428916B8"/>
    <w:rsid w:val="42936744"/>
    <w:rsid w:val="42AD2B71"/>
    <w:rsid w:val="42C11812"/>
    <w:rsid w:val="42CC7BA3"/>
    <w:rsid w:val="42E142C5"/>
    <w:rsid w:val="42E17B48"/>
    <w:rsid w:val="42F94CA5"/>
    <w:rsid w:val="42FE3875"/>
    <w:rsid w:val="43585E9D"/>
    <w:rsid w:val="435A3F8F"/>
    <w:rsid w:val="435E7B5D"/>
    <w:rsid w:val="43875D58"/>
    <w:rsid w:val="439972F7"/>
    <w:rsid w:val="43A23DD3"/>
    <w:rsid w:val="43C26223"/>
    <w:rsid w:val="43C45BBD"/>
    <w:rsid w:val="43CC7746"/>
    <w:rsid w:val="43DD0CE5"/>
    <w:rsid w:val="43F30C8A"/>
    <w:rsid w:val="44015A22"/>
    <w:rsid w:val="440B052F"/>
    <w:rsid w:val="44225F56"/>
    <w:rsid w:val="44364BF7"/>
    <w:rsid w:val="446012BE"/>
    <w:rsid w:val="448A687F"/>
    <w:rsid w:val="44AA4BB6"/>
    <w:rsid w:val="44B52F47"/>
    <w:rsid w:val="44CF3AF0"/>
    <w:rsid w:val="44FE1BCB"/>
    <w:rsid w:val="44FE4640"/>
    <w:rsid w:val="44FF683E"/>
    <w:rsid w:val="450C3955"/>
    <w:rsid w:val="452025F6"/>
    <w:rsid w:val="45290D07"/>
    <w:rsid w:val="452B647F"/>
    <w:rsid w:val="454A6CBD"/>
    <w:rsid w:val="457110FB"/>
    <w:rsid w:val="45876B22"/>
    <w:rsid w:val="45A218CA"/>
    <w:rsid w:val="45A602D1"/>
    <w:rsid w:val="45A87057"/>
    <w:rsid w:val="45AF69E2"/>
    <w:rsid w:val="45B94D73"/>
    <w:rsid w:val="45CC270F"/>
    <w:rsid w:val="45CF69D6"/>
    <w:rsid w:val="45DF172F"/>
    <w:rsid w:val="45E05309"/>
    <w:rsid w:val="45FC0CDF"/>
    <w:rsid w:val="465F5501"/>
    <w:rsid w:val="467A73AF"/>
    <w:rsid w:val="469B78E4"/>
    <w:rsid w:val="46BD331C"/>
    <w:rsid w:val="46BD6B9F"/>
    <w:rsid w:val="47087F18"/>
    <w:rsid w:val="47193A36"/>
    <w:rsid w:val="471C49BA"/>
    <w:rsid w:val="47382C65"/>
    <w:rsid w:val="474D1906"/>
    <w:rsid w:val="47537093"/>
    <w:rsid w:val="47596A1D"/>
    <w:rsid w:val="475C411F"/>
    <w:rsid w:val="47883CE9"/>
    <w:rsid w:val="4789176B"/>
    <w:rsid w:val="478E39F4"/>
    <w:rsid w:val="479D620D"/>
    <w:rsid w:val="47A9421E"/>
    <w:rsid w:val="47B34B2D"/>
    <w:rsid w:val="480D3F42"/>
    <w:rsid w:val="482C010F"/>
    <w:rsid w:val="48357685"/>
    <w:rsid w:val="48372B88"/>
    <w:rsid w:val="4857563B"/>
    <w:rsid w:val="485D2DC8"/>
    <w:rsid w:val="48B337D7"/>
    <w:rsid w:val="48B843DB"/>
    <w:rsid w:val="48F04535"/>
    <w:rsid w:val="4908545F"/>
    <w:rsid w:val="4910286C"/>
    <w:rsid w:val="493E20B6"/>
    <w:rsid w:val="498E4EBE"/>
    <w:rsid w:val="49901EC0"/>
    <w:rsid w:val="499A49CE"/>
    <w:rsid w:val="49AF10F0"/>
    <w:rsid w:val="49B5687D"/>
    <w:rsid w:val="49B95283"/>
    <w:rsid w:val="49C20111"/>
    <w:rsid w:val="49E573CC"/>
    <w:rsid w:val="4A331C29"/>
    <w:rsid w:val="4A3926C0"/>
    <w:rsid w:val="4A4B25F3"/>
    <w:rsid w:val="4A614797"/>
    <w:rsid w:val="4A637C9A"/>
    <w:rsid w:val="4A684122"/>
    <w:rsid w:val="4A8536D2"/>
    <w:rsid w:val="4A8A7B5A"/>
    <w:rsid w:val="4AEE787E"/>
    <w:rsid w:val="4AFC6B94"/>
    <w:rsid w:val="4B1E25CC"/>
    <w:rsid w:val="4B234855"/>
    <w:rsid w:val="4B244412"/>
    <w:rsid w:val="4B3756F4"/>
    <w:rsid w:val="4B6068B8"/>
    <w:rsid w:val="4B756271"/>
    <w:rsid w:val="4B7A5635"/>
    <w:rsid w:val="4B8E3F04"/>
    <w:rsid w:val="4B901606"/>
    <w:rsid w:val="4BA9472E"/>
    <w:rsid w:val="4BB11B3A"/>
    <w:rsid w:val="4BB86F47"/>
    <w:rsid w:val="4BC77561"/>
    <w:rsid w:val="4BEE5222"/>
    <w:rsid w:val="4C0473C6"/>
    <w:rsid w:val="4C2343F8"/>
    <w:rsid w:val="4C484637"/>
    <w:rsid w:val="4C5D198A"/>
    <w:rsid w:val="4C7450FB"/>
    <w:rsid w:val="4C804791"/>
    <w:rsid w:val="4CAC0AD9"/>
    <w:rsid w:val="4CC0557B"/>
    <w:rsid w:val="4CC84B86"/>
    <w:rsid w:val="4CD82C22"/>
    <w:rsid w:val="4CDA6125"/>
    <w:rsid w:val="4CE17CAE"/>
    <w:rsid w:val="4CF83380"/>
    <w:rsid w:val="4D06246C"/>
    <w:rsid w:val="4D1869E5"/>
    <w:rsid w:val="4D206899"/>
    <w:rsid w:val="4D24529F"/>
    <w:rsid w:val="4D2607A2"/>
    <w:rsid w:val="4D2B6E28"/>
    <w:rsid w:val="4D4A1C5C"/>
    <w:rsid w:val="4D6F6618"/>
    <w:rsid w:val="4D8E6ECD"/>
    <w:rsid w:val="4D9C03E1"/>
    <w:rsid w:val="4D9F1366"/>
    <w:rsid w:val="4DFC3C7E"/>
    <w:rsid w:val="4E3450DC"/>
    <w:rsid w:val="4E361621"/>
    <w:rsid w:val="4E383AE3"/>
    <w:rsid w:val="4E645C2C"/>
    <w:rsid w:val="4E832C5D"/>
    <w:rsid w:val="4E8567CB"/>
    <w:rsid w:val="4EA908BF"/>
    <w:rsid w:val="4EB643B1"/>
    <w:rsid w:val="4EBF723F"/>
    <w:rsid w:val="4EC549CB"/>
    <w:rsid w:val="4EDC0D6D"/>
    <w:rsid w:val="4EEE3BC3"/>
    <w:rsid w:val="4EEF1F8C"/>
    <w:rsid w:val="4EF46414"/>
    <w:rsid w:val="4F2F65F9"/>
    <w:rsid w:val="4F485E9E"/>
    <w:rsid w:val="4F4C48A4"/>
    <w:rsid w:val="4F4E7DA7"/>
    <w:rsid w:val="4F6B5159"/>
    <w:rsid w:val="4FA47547"/>
    <w:rsid w:val="4FD60B72"/>
    <w:rsid w:val="4FDA026D"/>
    <w:rsid w:val="4FE373A1"/>
    <w:rsid w:val="500A17DF"/>
    <w:rsid w:val="501555F2"/>
    <w:rsid w:val="503B1FAE"/>
    <w:rsid w:val="5057605B"/>
    <w:rsid w:val="50664363"/>
    <w:rsid w:val="508323A3"/>
    <w:rsid w:val="50914F3C"/>
    <w:rsid w:val="509748C6"/>
    <w:rsid w:val="50982C04"/>
    <w:rsid w:val="50B84DFB"/>
    <w:rsid w:val="50C1350C"/>
    <w:rsid w:val="50CD151D"/>
    <w:rsid w:val="50D83132"/>
    <w:rsid w:val="50F23CDB"/>
    <w:rsid w:val="51152F96"/>
    <w:rsid w:val="511E0023"/>
    <w:rsid w:val="51210FA7"/>
    <w:rsid w:val="512B7338"/>
    <w:rsid w:val="514946EA"/>
    <w:rsid w:val="515F688E"/>
    <w:rsid w:val="5168719D"/>
    <w:rsid w:val="517C3C40"/>
    <w:rsid w:val="51950F66"/>
    <w:rsid w:val="51A95A08"/>
    <w:rsid w:val="51B15013"/>
    <w:rsid w:val="51B22A95"/>
    <w:rsid w:val="51D13349"/>
    <w:rsid w:val="51D83EA8"/>
    <w:rsid w:val="51E754ED"/>
    <w:rsid w:val="51F96C04"/>
    <w:rsid w:val="522265CC"/>
    <w:rsid w:val="523D0E4F"/>
    <w:rsid w:val="524B4D56"/>
    <w:rsid w:val="52514F1D"/>
    <w:rsid w:val="528775F5"/>
    <w:rsid w:val="528C01F9"/>
    <w:rsid w:val="529E1798"/>
    <w:rsid w:val="52A1019F"/>
    <w:rsid w:val="52BD60EB"/>
    <w:rsid w:val="52C00A54"/>
    <w:rsid w:val="52C85E60"/>
    <w:rsid w:val="52CE44E6"/>
    <w:rsid w:val="52E72E92"/>
    <w:rsid w:val="53117559"/>
    <w:rsid w:val="531371D9"/>
    <w:rsid w:val="531F2FEB"/>
    <w:rsid w:val="53381997"/>
    <w:rsid w:val="533E38A0"/>
    <w:rsid w:val="53516CBE"/>
    <w:rsid w:val="535940CA"/>
    <w:rsid w:val="53692166"/>
    <w:rsid w:val="536A4CA1"/>
    <w:rsid w:val="53B62265"/>
    <w:rsid w:val="53E64FB3"/>
    <w:rsid w:val="53F83FD3"/>
    <w:rsid w:val="540B7771"/>
    <w:rsid w:val="541447FD"/>
    <w:rsid w:val="54525967"/>
    <w:rsid w:val="5480192E"/>
    <w:rsid w:val="548C31C2"/>
    <w:rsid w:val="54AE49FC"/>
    <w:rsid w:val="54F12EE7"/>
    <w:rsid w:val="55093E11"/>
    <w:rsid w:val="55170BA8"/>
    <w:rsid w:val="552072B9"/>
    <w:rsid w:val="557A2BAA"/>
    <w:rsid w:val="5590756D"/>
    <w:rsid w:val="55A15289"/>
    <w:rsid w:val="55AE23A0"/>
    <w:rsid w:val="55BA3C34"/>
    <w:rsid w:val="55E16072"/>
    <w:rsid w:val="55EF668D"/>
    <w:rsid w:val="55F42B14"/>
    <w:rsid w:val="55FA0970"/>
    <w:rsid w:val="56004989"/>
    <w:rsid w:val="56024028"/>
    <w:rsid w:val="56062A2F"/>
    <w:rsid w:val="560817B5"/>
    <w:rsid w:val="560D5C3D"/>
    <w:rsid w:val="561D5ED7"/>
    <w:rsid w:val="562148DD"/>
    <w:rsid w:val="56285E71"/>
    <w:rsid w:val="563A7A06"/>
    <w:rsid w:val="56866145"/>
    <w:rsid w:val="56B55151"/>
    <w:rsid w:val="56C169E5"/>
    <w:rsid w:val="56FF0A48"/>
    <w:rsid w:val="571873F4"/>
    <w:rsid w:val="57503CCA"/>
    <w:rsid w:val="577A3C15"/>
    <w:rsid w:val="577E6D98"/>
    <w:rsid w:val="57A005D2"/>
    <w:rsid w:val="57B0495A"/>
    <w:rsid w:val="57E72F44"/>
    <w:rsid w:val="580759F7"/>
    <w:rsid w:val="5817739E"/>
    <w:rsid w:val="582025BD"/>
    <w:rsid w:val="58242DA9"/>
    <w:rsid w:val="582E113A"/>
    <w:rsid w:val="58373FC8"/>
    <w:rsid w:val="58591F7E"/>
    <w:rsid w:val="585E3E88"/>
    <w:rsid w:val="58645D91"/>
    <w:rsid w:val="589A626B"/>
    <w:rsid w:val="58B27195"/>
    <w:rsid w:val="58EF3777"/>
    <w:rsid w:val="58F94086"/>
    <w:rsid w:val="59094320"/>
    <w:rsid w:val="593A0373"/>
    <w:rsid w:val="5942577F"/>
    <w:rsid w:val="5949510A"/>
    <w:rsid w:val="594F4B43"/>
    <w:rsid w:val="5955699E"/>
    <w:rsid w:val="59620232"/>
    <w:rsid w:val="596A30C0"/>
    <w:rsid w:val="596F5749"/>
    <w:rsid w:val="5986716D"/>
    <w:rsid w:val="598900F2"/>
    <w:rsid w:val="599154FE"/>
    <w:rsid w:val="599B388F"/>
    <w:rsid w:val="59A85123"/>
    <w:rsid w:val="59AD4E2E"/>
    <w:rsid w:val="59B05DB3"/>
    <w:rsid w:val="59B447B9"/>
    <w:rsid w:val="59B5223B"/>
    <w:rsid w:val="59D86F77"/>
    <w:rsid w:val="59DD33FF"/>
    <w:rsid w:val="59E27887"/>
    <w:rsid w:val="59E91410"/>
    <w:rsid w:val="59EC2395"/>
    <w:rsid w:val="5A086611"/>
    <w:rsid w:val="5A1866DC"/>
    <w:rsid w:val="5A1E05E5"/>
    <w:rsid w:val="5A4B3A33"/>
    <w:rsid w:val="5A7223BB"/>
    <w:rsid w:val="5A7979FA"/>
    <w:rsid w:val="5A835D8B"/>
    <w:rsid w:val="5AA340C2"/>
    <w:rsid w:val="5AA95FCB"/>
    <w:rsid w:val="5AAE2453"/>
    <w:rsid w:val="5AE470AA"/>
    <w:rsid w:val="5AED79B9"/>
    <w:rsid w:val="5AF815CD"/>
    <w:rsid w:val="5AF95712"/>
    <w:rsid w:val="5B076365"/>
    <w:rsid w:val="5B3B553A"/>
    <w:rsid w:val="5B593D82"/>
    <w:rsid w:val="5B78539F"/>
    <w:rsid w:val="5BD91F40"/>
    <w:rsid w:val="5BF4276A"/>
    <w:rsid w:val="5C0B0191"/>
    <w:rsid w:val="5C45126F"/>
    <w:rsid w:val="5C475EAA"/>
    <w:rsid w:val="5C497C75"/>
    <w:rsid w:val="5C502E84"/>
    <w:rsid w:val="5C57280E"/>
    <w:rsid w:val="5C61311E"/>
    <w:rsid w:val="5C7752C2"/>
    <w:rsid w:val="5C7A3CC8"/>
    <w:rsid w:val="5CAE4E65"/>
    <w:rsid w:val="5CBD21B3"/>
    <w:rsid w:val="5CD60B5E"/>
    <w:rsid w:val="5CDF5BEB"/>
    <w:rsid w:val="5CE345F1"/>
    <w:rsid w:val="5D163B46"/>
    <w:rsid w:val="5D187049"/>
    <w:rsid w:val="5D647DF3"/>
    <w:rsid w:val="5D73645E"/>
    <w:rsid w:val="5DB81151"/>
    <w:rsid w:val="5DC44938"/>
    <w:rsid w:val="5DE27D97"/>
    <w:rsid w:val="5E02284A"/>
    <w:rsid w:val="5E0F1B60"/>
    <w:rsid w:val="5E16516D"/>
    <w:rsid w:val="5E1E4379"/>
    <w:rsid w:val="5E4951BD"/>
    <w:rsid w:val="5E515E4C"/>
    <w:rsid w:val="5E6E2DD8"/>
    <w:rsid w:val="5E7F5697"/>
    <w:rsid w:val="5EB1716B"/>
    <w:rsid w:val="5EBE2BFD"/>
    <w:rsid w:val="5EC37085"/>
    <w:rsid w:val="5ED11C1E"/>
    <w:rsid w:val="5ED8702A"/>
    <w:rsid w:val="5EE11EB8"/>
    <w:rsid w:val="5F0842F6"/>
    <w:rsid w:val="5F2E68F6"/>
    <w:rsid w:val="5F32513A"/>
    <w:rsid w:val="5F392547"/>
    <w:rsid w:val="5F4905E3"/>
    <w:rsid w:val="5F4B0263"/>
    <w:rsid w:val="5F7239A5"/>
    <w:rsid w:val="5F80653E"/>
    <w:rsid w:val="5FCF62BD"/>
    <w:rsid w:val="5FD8114B"/>
    <w:rsid w:val="5FE03FD9"/>
    <w:rsid w:val="6012002C"/>
    <w:rsid w:val="60195438"/>
    <w:rsid w:val="601B59C3"/>
    <w:rsid w:val="60335FE2"/>
    <w:rsid w:val="604307FB"/>
    <w:rsid w:val="60465CBE"/>
    <w:rsid w:val="60A05C63"/>
    <w:rsid w:val="60AE372D"/>
    <w:rsid w:val="60BB71C0"/>
    <w:rsid w:val="60BE7F49"/>
    <w:rsid w:val="60C024CF"/>
    <w:rsid w:val="60C345CC"/>
    <w:rsid w:val="60EF4197"/>
    <w:rsid w:val="61135650"/>
    <w:rsid w:val="611A2A5C"/>
    <w:rsid w:val="611B62E0"/>
    <w:rsid w:val="6138200C"/>
    <w:rsid w:val="613A550F"/>
    <w:rsid w:val="613C0A12"/>
    <w:rsid w:val="614E7A33"/>
    <w:rsid w:val="615E224C"/>
    <w:rsid w:val="616D02E8"/>
    <w:rsid w:val="61724770"/>
    <w:rsid w:val="617D4CFF"/>
    <w:rsid w:val="61805C84"/>
    <w:rsid w:val="61890B12"/>
    <w:rsid w:val="61915F1E"/>
    <w:rsid w:val="61AF2F50"/>
    <w:rsid w:val="61B473D7"/>
    <w:rsid w:val="61B970E2"/>
    <w:rsid w:val="61BF0FEC"/>
    <w:rsid w:val="61D76693"/>
    <w:rsid w:val="61E34956"/>
    <w:rsid w:val="621674C6"/>
    <w:rsid w:val="62184EFE"/>
    <w:rsid w:val="621B5E82"/>
    <w:rsid w:val="621C5B02"/>
    <w:rsid w:val="622D1620"/>
    <w:rsid w:val="623E733C"/>
    <w:rsid w:val="62534003"/>
    <w:rsid w:val="625C68EC"/>
    <w:rsid w:val="62803628"/>
    <w:rsid w:val="62A0335F"/>
    <w:rsid w:val="62AE2E73"/>
    <w:rsid w:val="62CF33A7"/>
    <w:rsid w:val="62E81D53"/>
    <w:rsid w:val="62EA5256"/>
    <w:rsid w:val="62EC0759"/>
    <w:rsid w:val="630B320C"/>
    <w:rsid w:val="631F4D38"/>
    <w:rsid w:val="6333694F"/>
    <w:rsid w:val="633E4CE0"/>
    <w:rsid w:val="638825CB"/>
    <w:rsid w:val="63991B77"/>
    <w:rsid w:val="63A05C7E"/>
    <w:rsid w:val="63A13700"/>
    <w:rsid w:val="63DD1366"/>
    <w:rsid w:val="63E46773"/>
    <w:rsid w:val="63EE6769"/>
    <w:rsid w:val="63F50C0B"/>
    <w:rsid w:val="63FF4D9E"/>
    <w:rsid w:val="64197206"/>
    <w:rsid w:val="64365B4F"/>
    <w:rsid w:val="64403609"/>
    <w:rsid w:val="644545DB"/>
    <w:rsid w:val="64642544"/>
    <w:rsid w:val="646F3406"/>
    <w:rsid w:val="649A719B"/>
    <w:rsid w:val="649F6EA6"/>
    <w:rsid w:val="64A50DAF"/>
    <w:rsid w:val="64A97036"/>
    <w:rsid w:val="64AC0F89"/>
    <w:rsid w:val="64AC2938"/>
    <w:rsid w:val="64B22643"/>
    <w:rsid w:val="64B24842"/>
    <w:rsid w:val="65031149"/>
    <w:rsid w:val="650B3FD7"/>
    <w:rsid w:val="65146E65"/>
    <w:rsid w:val="65187A69"/>
    <w:rsid w:val="653B6D24"/>
    <w:rsid w:val="6569656F"/>
    <w:rsid w:val="656D2D76"/>
    <w:rsid w:val="65755C04"/>
    <w:rsid w:val="657A31C9"/>
    <w:rsid w:val="65817895"/>
    <w:rsid w:val="658A6AA3"/>
    <w:rsid w:val="659213DE"/>
    <w:rsid w:val="65AF3460"/>
    <w:rsid w:val="65F63BD4"/>
    <w:rsid w:val="65FC1361"/>
    <w:rsid w:val="660D707D"/>
    <w:rsid w:val="66171B8A"/>
    <w:rsid w:val="66293129"/>
    <w:rsid w:val="662E5105"/>
    <w:rsid w:val="663A69BE"/>
    <w:rsid w:val="665F3603"/>
    <w:rsid w:val="66662F8E"/>
    <w:rsid w:val="66726677"/>
    <w:rsid w:val="66C83F2C"/>
    <w:rsid w:val="66CB4EB1"/>
    <w:rsid w:val="66F26570"/>
    <w:rsid w:val="66F97F7F"/>
    <w:rsid w:val="6701538B"/>
    <w:rsid w:val="6703088E"/>
    <w:rsid w:val="67084D16"/>
    <w:rsid w:val="671465AA"/>
    <w:rsid w:val="67325B5A"/>
    <w:rsid w:val="67570318"/>
    <w:rsid w:val="6764746E"/>
    <w:rsid w:val="678F3CF5"/>
    <w:rsid w:val="67980D82"/>
    <w:rsid w:val="67EF1790"/>
    <w:rsid w:val="67FD1DAB"/>
    <w:rsid w:val="68367986"/>
    <w:rsid w:val="684E08B0"/>
    <w:rsid w:val="68507404"/>
    <w:rsid w:val="685B2144"/>
    <w:rsid w:val="687377EB"/>
    <w:rsid w:val="687A1374"/>
    <w:rsid w:val="68E40DA4"/>
    <w:rsid w:val="693B7234"/>
    <w:rsid w:val="694036BC"/>
    <w:rsid w:val="6942333C"/>
    <w:rsid w:val="69621672"/>
    <w:rsid w:val="696B7D83"/>
    <w:rsid w:val="69775D94"/>
    <w:rsid w:val="697D3521"/>
    <w:rsid w:val="698D7F38"/>
    <w:rsid w:val="69E563C8"/>
    <w:rsid w:val="69E84DCE"/>
    <w:rsid w:val="6A0568FD"/>
    <w:rsid w:val="6A151116"/>
    <w:rsid w:val="6A2E7AC1"/>
    <w:rsid w:val="6A437A66"/>
    <w:rsid w:val="6A53227F"/>
    <w:rsid w:val="6A5F3B13"/>
    <w:rsid w:val="6A617017"/>
    <w:rsid w:val="6A767EB5"/>
    <w:rsid w:val="6A7B7BC0"/>
    <w:rsid w:val="6A997170"/>
    <w:rsid w:val="6A9E0AB3"/>
    <w:rsid w:val="6AB64522"/>
    <w:rsid w:val="6B061D23"/>
    <w:rsid w:val="6B165840"/>
    <w:rsid w:val="6B1C3EC6"/>
    <w:rsid w:val="6B391278"/>
    <w:rsid w:val="6B674346"/>
    <w:rsid w:val="6B6D624F"/>
    <w:rsid w:val="6B747DD8"/>
    <w:rsid w:val="6B8D0D02"/>
    <w:rsid w:val="6B9F29E6"/>
    <w:rsid w:val="6BBE14D1"/>
    <w:rsid w:val="6BD20172"/>
    <w:rsid w:val="6BEA5819"/>
    <w:rsid w:val="6BFE7D3C"/>
    <w:rsid w:val="6BFF530D"/>
    <w:rsid w:val="6C0C1250"/>
    <w:rsid w:val="6C2830FF"/>
    <w:rsid w:val="6C313A0F"/>
    <w:rsid w:val="6C3E0B26"/>
    <w:rsid w:val="6C673EE9"/>
    <w:rsid w:val="6C6D256F"/>
    <w:rsid w:val="6C814A92"/>
    <w:rsid w:val="6C837F96"/>
    <w:rsid w:val="6C953733"/>
    <w:rsid w:val="6CA55F4C"/>
    <w:rsid w:val="6CBE3485"/>
    <w:rsid w:val="6CC42F7D"/>
    <w:rsid w:val="6CCB6539"/>
    <w:rsid w:val="6CDC0624"/>
    <w:rsid w:val="6CDD3B27"/>
    <w:rsid w:val="6CF2604B"/>
    <w:rsid w:val="6D1B140E"/>
    <w:rsid w:val="6D220D98"/>
    <w:rsid w:val="6D22461C"/>
    <w:rsid w:val="6D5A4776"/>
    <w:rsid w:val="6D7D265E"/>
    <w:rsid w:val="6D8F71CE"/>
    <w:rsid w:val="6DA55AEF"/>
    <w:rsid w:val="6DCE6CB3"/>
    <w:rsid w:val="6DCF7FB8"/>
    <w:rsid w:val="6DF95579"/>
    <w:rsid w:val="6DFF2D05"/>
    <w:rsid w:val="6E04138B"/>
    <w:rsid w:val="6E054C0E"/>
    <w:rsid w:val="6E056E0D"/>
    <w:rsid w:val="6E0A3294"/>
    <w:rsid w:val="6E147427"/>
    <w:rsid w:val="6E1D22B5"/>
    <w:rsid w:val="6E270646"/>
    <w:rsid w:val="6E3808E1"/>
    <w:rsid w:val="6E526F0C"/>
    <w:rsid w:val="6E6A45B3"/>
    <w:rsid w:val="6E7219BF"/>
    <w:rsid w:val="6EB611AF"/>
    <w:rsid w:val="6F014AE5"/>
    <w:rsid w:val="6F3068FA"/>
    <w:rsid w:val="6F3C490B"/>
    <w:rsid w:val="6F6B6EC0"/>
    <w:rsid w:val="6F6C0CDE"/>
    <w:rsid w:val="6F727364"/>
    <w:rsid w:val="6F9A4CA5"/>
    <w:rsid w:val="6FD43B85"/>
    <w:rsid w:val="6FFA63C2"/>
    <w:rsid w:val="70017C18"/>
    <w:rsid w:val="70092D5A"/>
    <w:rsid w:val="704973C7"/>
    <w:rsid w:val="705169D2"/>
    <w:rsid w:val="70650EF5"/>
    <w:rsid w:val="70910BA8"/>
    <w:rsid w:val="70A17A56"/>
    <w:rsid w:val="70AA28E3"/>
    <w:rsid w:val="70AC5DE7"/>
    <w:rsid w:val="70AF25EE"/>
    <w:rsid w:val="70B15AF2"/>
    <w:rsid w:val="70CE181E"/>
    <w:rsid w:val="710651FB"/>
    <w:rsid w:val="710D4B86"/>
    <w:rsid w:val="71151F93"/>
    <w:rsid w:val="71165496"/>
    <w:rsid w:val="712B4136"/>
    <w:rsid w:val="712F2B3D"/>
    <w:rsid w:val="713E5355"/>
    <w:rsid w:val="714A6B05"/>
    <w:rsid w:val="71542D7C"/>
    <w:rsid w:val="715D5C0A"/>
    <w:rsid w:val="7174582F"/>
    <w:rsid w:val="71A12E7C"/>
    <w:rsid w:val="71D310CC"/>
    <w:rsid w:val="71F80007"/>
    <w:rsid w:val="720F7C2C"/>
    <w:rsid w:val="72311466"/>
    <w:rsid w:val="72434C03"/>
    <w:rsid w:val="725956F5"/>
    <w:rsid w:val="725A00AC"/>
    <w:rsid w:val="728B087B"/>
    <w:rsid w:val="72BC69E9"/>
    <w:rsid w:val="72D92B78"/>
    <w:rsid w:val="72F16021"/>
    <w:rsid w:val="72F434FA"/>
    <w:rsid w:val="730275C0"/>
    <w:rsid w:val="730814C9"/>
    <w:rsid w:val="733C2C1D"/>
    <w:rsid w:val="73403821"/>
    <w:rsid w:val="73424E40"/>
    <w:rsid w:val="735B7C4E"/>
    <w:rsid w:val="738A4F1A"/>
    <w:rsid w:val="739E015D"/>
    <w:rsid w:val="73A225C1"/>
    <w:rsid w:val="73B33B60"/>
    <w:rsid w:val="73EE4C3F"/>
    <w:rsid w:val="73F23645"/>
    <w:rsid w:val="73F46B48"/>
    <w:rsid w:val="740857E9"/>
    <w:rsid w:val="74335733"/>
    <w:rsid w:val="74722C9A"/>
    <w:rsid w:val="74977656"/>
    <w:rsid w:val="74A259E7"/>
    <w:rsid w:val="74DB35C2"/>
    <w:rsid w:val="75201B39"/>
    <w:rsid w:val="752062B5"/>
    <w:rsid w:val="75275C40"/>
    <w:rsid w:val="75306550"/>
    <w:rsid w:val="75435570"/>
    <w:rsid w:val="75564973"/>
    <w:rsid w:val="7556678F"/>
    <w:rsid w:val="756103A4"/>
    <w:rsid w:val="757921C7"/>
    <w:rsid w:val="758B5965"/>
    <w:rsid w:val="75A4749B"/>
    <w:rsid w:val="75B6202C"/>
    <w:rsid w:val="75C238C0"/>
    <w:rsid w:val="75D528E1"/>
    <w:rsid w:val="75EE3501"/>
    <w:rsid w:val="760133A5"/>
    <w:rsid w:val="761E0757"/>
    <w:rsid w:val="764054C5"/>
    <w:rsid w:val="76622145"/>
    <w:rsid w:val="76695353"/>
    <w:rsid w:val="76880357"/>
    <w:rsid w:val="76B5414D"/>
    <w:rsid w:val="76C07F60"/>
    <w:rsid w:val="76CC0B8C"/>
    <w:rsid w:val="76CC5BB6"/>
    <w:rsid w:val="76FE10CA"/>
    <w:rsid w:val="770045CD"/>
    <w:rsid w:val="770B295E"/>
    <w:rsid w:val="77245A86"/>
    <w:rsid w:val="7732281D"/>
    <w:rsid w:val="773B78A9"/>
    <w:rsid w:val="779B69C9"/>
    <w:rsid w:val="77C80792"/>
    <w:rsid w:val="77E86AC9"/>
    <w:rsid w:val="77FA47E4"/>
    <w:rsid w:val="77FF66EE"/>
    <w:rsid w:val="781E371F"/>
    <w:rsid w:val="782530AA"/>
    <w:rsid w:val="783F74D7"/>
    <w:rsid w:val="784A7A67"/>
    <w:rsid w:val="78536178"/>
    <w:rsid w:val="7855167B"/>
    <w:rsid w:val="788E7256"/>
    <w:rsid w:val="789A68EC"/>
    <w:rsid w:val="78E421E4"/>
    <w:rsid w:val="78E73168"/>
    <w:rsid w:val="79566C9F"/>
    <w:rsid w:val="795C442C"/>
    <w:rsid w:val="796F1DC8"/>
    <w:rsid w:val="797771D4"/>
    <w:rsid w:val="79853F6B"/>
    <w:rsid w:val="79940D02"/>
    <w:rsid w:val="79B06608"/>
    <w:rsid w:val="79D762F4"/>
    <w:rsid w:val="79DB12C6"/>
    <w:rsid w:val="79DE7E7D"/>
    <w:rsid w:val="79ED2696"/>
    <w:rsid w:val="7A195E96"/>
    <w:rsid w:val="7A480258"/>
    <w:rsid w:val="7A8B709C"/>
    <w:rsid w:val="7AA037BE"/>
    <w:rsid w:val="7AAD7251"/>
    <w:rsid w:val="7ADD5821"/>
    <w:rsid w:val="7AED003A"/>
    <w:rsid w:val="7AFE5D56"/>
    <w:rsid w:val="7B170E7E"/>
    <w:rsid w:val="7B1D2D88"/>
    <w:rsid w:val="7B2A40D3"/>
    <w:rsid w:val="7B3A48B6"/>
    <w:rsid w:val="7B6569FF"/>
    <w:rsid w:val="7B687984"/>
    <w:rsid w:val="7B6B0909"/>
    <w:rsid w:val="7B7C1EA8"/>
    <w:rsid w:val="7B7D4202"/>
    <w:rsid w:val="7B872B63"/>
    <w:rsid w:val="7B8E1DC2"/>
    <w:rsid w:val="7BA961EF"/>
    <w:rsid w:val="7BCA0C07"/>
    <w:rsid w:val="7BE13DCA"/>
    <w:rsid w:val="7BEC38BF"/>
    <w:rsid w:val="7C106E98"/>
    <w:rsid w:val="7C11491A"/>
    <w:rsid w:val="7C2C67C8"/>
    <w:rsid w:val="7C520C06"/>
    <w:rsid w:val="7C551B8B"/>
    <w:rsid w:val="7C687527"/>
    <w:rsid w:val="7C9619C8"/>
    <w:rsid w:val="7C993579"/>
    <w:rsid w:val="7C9D1F7F"/>
    <w:rsid w:val="7C9F5482"/>
    <w:rsid w:val="7CBA3AAE"/>
    <w:rsid w:val="7CDE72A4"/>
    <w:rsid w:val="7CEB39AF"/>
    <w:rsid w:val="7CF5040F"/>
    <w:rsid w:val="7CFD581C"/>
    <w:rsid w:val="7CFF45A2"/>
    <w:rsid w:val="7D366C7B"/>
    <w:rsid w:val="7D672CCD"/>
    <w:rsid w:val="7D6A5E50"/>
    <w:rsid w:val="7D6C1353"/>
    <w:rsid w:val="7D6D6DD4"/>
    <w:rsid w:val="7D72325C"/>
    <w:rsid w:val="7D734561"/>
    <w:rsid w:val="7DBF115D"/>
    <w:rsid w:val="7DC06FDE"/>
    <w:rsid w:val="7DF173AE"/>
    <w:rsid w:val="7E057FEC"/>
    <w:rsid w:val="7E186464"/>
    <w:rsid w:val="7E246903"/>
    <w:rsid w:val="7E287508"/>
    <w:rsid w:val="7E2A2A0B"/>
    <w:rsid w:val="7E497A3C"/>
    <w:rsid w:val="7E54384F"/>
    <w:rsid w:val="7E5A0FDB"/>
    <w:rsid w:val="7E5C13F5"/>
    <w:rsid w:val="7E71317F"/>
    <w:rsid w:val="7E805998"/>
    <w:rsid w:val="7E8A62A7"/>
    <w:rsid w:val="7E8C722C"/>
    <w:rsid w:val="7E9136B4"/>
    <w:rsid w:val="7EA448D3"/>
    <w:rsid w:val="7EA90D5A"/>
    <w:rsid w:val="7EC5068B"/>
    <w:rsid w:val="7ED54355"/>
    <w:rsid w:val="7EDA732B"/>
    <w:rsid w:val="7EDC02B0"/>
    <w:rsid w:val="7F233313"/>
    <w:rsid w:val="7F256126"/>
    <w:rsid w:val="7F3044B7"/>
    <w:rsid w:val="7F683717"/>
    <w:rsid w:val="7F766899"/>
    <w:rsid w:val="7F7D2A23"/>
    <w:rsid w:val="7FA347F6"/>
    <w:rsid w:val="7FD9144C"/>
    <w:rsid w:val="7FEE13F2"/>
    <w:rsid w:val="7FF9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iPriority="99"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adjustRightInd w:val="0"/>
      <w:spacing w:before="80" w:after="120" w:line="360" w:lineRule="auto"/>
      <w:jc w:val="both"/>
    </w:pPr>
    <w:rPr>
      <w:rFonts w:ascii="Times New Roman" w:hAnsi="Times New Roman" w:eastAsiaTheme="minorEastAsia" w:cstheme="minorBidi"/>
      <w:sz w:val="26"/>
      <w:lang w:val="en-US" w:eastAsia="zh-CN" w:bidi="ar-SA"/>
    </w:rPr>
  </w:style>
  <w:style w:type="paragraph" w:styleId="2">
    <w:name w:val="heading 1"/>
    <w:basedOn w:val="1"/>
    <w:next w:val="1"/>
    <w:link w:val="251"/>
    <w:qFormat/>
    <w:uiPriority w:val="0"/>
    <w:pPr>
      <w:keepNext/>
      <w:keepLines/>
      <w:outlineLvl w:val="0"/>
    </w:pPr>
    <w:rPr>
      <w:b/>
      <w:bCs/>
      <w:kern w:val="44"/>
      <w:sz w:val="36"/>
      <w:szCs w:val="44"/>
    </w:rPr>
  </w:style>
  <w:style w:type="paragraph" w:styleId="3">
    <w:name w:val="heading 2"/>
    <w:basedOn w:val="1"/>
    <w:next w:val="1"/>
    <w:link w:val="249"/>
    <w:unhideWhenUsed/>
    <w:qFormat/>
    <w:uiPriority w:val="0"/>
    <w:pPr>
      <w:keepNext/>
      <w:keepLines/>
      <w:spacing w:line="312" w:lineRule="auto"/>
      <w:outlineLvl w:val="1"/>
    </w:pPr>
    <w:rPr>
      <w:b/>
      <w:bCs/>
      <w:sz w:val="30"/>
      <w:szCs w:val="32"/>
    </w:rPr>
  </w:style>
  <w:style w:type="paragraph" w:styleId="4">
    <w:name w:val="heading 3"/>
    <w:next w:val="1"/>
    <w:link w:val="250"/>
    <w:unhideWhenUsed/>
    <w:qFormat/>
    <w:uiPriority w:val="0"/>
    <w:pPr>
      <w:spacing w:beforeAutospacing="1" w:afterAutospacing="1"/>
      <w:outlineLvl w:val="2"/>
    </w:pPr>
    <w:rPr>
      <w:rFonts w:ascii="Times New Roman" w:hAnsi="Times New Roman" w:eastAsia="SimSun" w:cs="Times New Roman"/>
      <w:b/>
      <w:bCs/>
      <w:sz w:val="26"/>
      <w:szCs w:val="27"/>
      <w:lang w:val="en-US" w:eastAsia="zh-CN" w:bidi="ar-SA"/>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ind w:left="1440" w:leftChars="700" w:right="1440" w:rightChars="700"/>
    </w:pPr>
  </w:style>
  <w:style w:type="paragraph" w:styleId="15">
    <w:name w:val="Body Text"/>
    <w:basedOn w:val="1"/>
    <w:qFormat/>
    <w:uiPriority w:val="0"/>
  </w:style>
  <w:style w:type="paragraph" w:styleId="16">
    <w:name w:val="Body Text 2"/>
    <w:basedOn w:val="1"/>
    <w:qFormat/>
    <w:uiPriority w:val="0"/>
    <w:pPr>
      <w:spacing w:line="480" w:lineRule="auto"/>
    </w:pPr>
  </w:style>
  <w:style w:type="paragraph" w:styleId="17">
    <w:name w:val="Body Text 3"/>
    <w:basedOn w:val="1"/>
    <w:qFormat/>
    <w:uiPriority w:val="0"/>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line="480" w:lineRule="auto"/>
      <w:ind w:left="420" w:leftChars="200"/>
    </w:pPr>
  </w:style>
  <w:style w:type="paragraph" w:styleId="22">
    <w:name w:val="Body Text Indent 3"/>
    <w:basedOn w:val="1"/>
    <w:qFormat/>
    <w:uiPriority w:val="0"/>
    <w:pPr>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ind w:left="420" w:leftChars="200"/>
    </w:pPr>
  </w:style>
  <w:style w:type="paragraph" w:styleId="74">
    <w:name w:val="List Continue 2"/>
    <w:basedOn w:val="1"/>
    <w:qFormat/>
    <w:uiPriority w:val="0"/>
    <w:pPr>
      <w:ind w:left="840" w:leftChars="400"/>
    </w:pPr>
  </w:style>
  <w:style w:type="paragraph" w:styleId="75">
    <w:name w:val="List Continue 3"/>
    <w:basedOn w:val="1"/>
    <w:qFormat/>
    <w:uiPriority w:val="0"/>
    <w:pPr>
      <w:ind w:left="1260" w:leftChars="600"/>
    </w:pPr>
  </w:style>
  <w:style w:type="paragraph" w:styleId="76">
    <w:name w:val="List Continue 4"/>
    <w:basedOn w:val="1"/>
    <w:qFormat/>
    <w:uiPriority w:val="0"/>
    <w:pPr>
      <w:ind w:left="1680" w:leftChars="800"/>
    </w:pPr>
  </w:style>
  <w:style w:type="paragraph" w:styleId="77">
    <w:name w:val="List Continue 5"/>
    <w:basedOn w:val="1"/>
    <w:qFormat/>
    <w:uiPriority w:val="0"/>
    <w:pPr>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next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Đầu đề 2 Char"/>
    <w:link w:val="3"/>
    <w:qFormat/>
    <w:uiPriority w:val="0"/>
    <w:rPr>
      <w:rFonts w:ascii="Arial" w:hAnsi="Arial"/>
      <w:position w:val="-6"/>
      <w:sz w:val="30"/>
      <w:szCs w:val="32"/>
    </w:rPr>
  </w:style>
  <w:style w:type="character" w:customStyle="1" w:styleId="250">
    <w:name w:val="Đầu đề 3 Char"/>
    <w:link w:val="4"/>
    <w:qFormat/>
    <w:uiPriority w:val="0"/>
    <w:rPr>
      <w:rFonts w:hint="default" w:ascii="Times New Roman" w:hAnsi="Times New Roman"/>
      <w:b/>
      <w:bCs/>
      <w:sz w:val="26"/>
      <w:szCs w:val="32"/>
    </w:rPr>
  </w:style>
  <w:style w:type="character" w:customStyle="1" w:styleId="251">
    <w:name w:val="Đầu đề 1 Char"/>
    <w:link w:val="2"/>
    <w:qFormat/>
    <w:uiPriority w:val="0"/>
    <w:rPr>
      <w:b/>
      <w:bCs/>
      <w:kern w:val="44"/>
      <w:sz w:val="36"/>
      <w:szCs w:val="44"/>
    </w:rPr>
  </w:style>
  <w:style w:type="paragraph" w:styleId="252">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53</Pages>
  <Words>4204</Words>
  <Characters>15599</Characters>
  <Lines>404</Lines>
  <Paragraphs>113</Paragraphs>
  <TotalTime>17</TotalTime>
  <ScaleCrop>false</ScaleCrop>
  <LinksUpToDate>false</LinksUpToDate>
  <CharactersWithSpaces>19677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2026-06-05T16:56:00Z</dcterms:created>
  <dc:creator>Bắc Phan</dc:creator>
  <cp:lastModifiedBy>Bắc Phan</cp:lastModifiedBy>
  <dcterms:modified xsi:type="dcterms:W3CDTF">2026-06-05T17:19:27Z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A34FA1B3E6654B9C856CFABAE9947E6D_13</vt:lpwstr>
  </property>
  <property fmtid="{D5CDD505-2E9C-101B-9397-08002B2CF9AE}" pid="4" name="KSOTemplateDocerSaveRecord">
    <vt:lpwstr>eyJoZGlkIjoiYWI3MGE3NTAyZjJjY2YxOGU4Y2I1ZWNiMWI4MmExYTYiLCJ1c2VySWQiOiIxMzkyMjM3NDM1OTAwIn0=</vt:lpwstr>
  </property>
</Properties>
</file>